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B2864">
      <w:pPr>
        <w:spacing w:before="600" w:after="200"/>
        <w:jc w:val="center"/>
      </w:pPr>
      <w:r>
        <w:rPr>
          <w:rFonts w:ascii="微软雅黑" w:hAnsi="微软雅黑" w:eastAsia="微软雅黑"/>
          <w:b/>
          <w:i w:val="0"/>
          <w:color w:val="000000"/>
          <w:sz w:val="46"/>
        </w:rPr>
        <w:t>线性代数（第一层次）知识体系与复习手册</w:t>
      </w:r>
    </w:p>
    <w:p w14:paraId="169C1884">
      <w:pPr>
        <w:spacing w:after="32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2"/>
        </w:rPr>
        <w:t>依据南京大学教材《线性代数讲义》与 2013—2023 历年试卷整理 · 概念 · 性质 · 方法 · 真题</w:t>
      </w:r>
    </w:p>
    <w:p w14:paraId="3B279577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本手册按南京大学公共数学第一层次教材《线性代数讲义》（江惠坤、邵荣、范红军编，科学出版社，2013）的七章结构整理，记号与教材保持一致。每章按“概念与定义 → 性质与定理 → 计算方法 → 易错警示 → 真题示例”展开，覆盖课程全部知识点与研究生入学考试对线性代数的要求。正文中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蓝色加粗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为核心结论与必记内容，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红色加粗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为易错点与陷阱，表格用于对照速查。</w:t>
      </w:r>
    </w:p>
    <w:p w14:paraId="7774CC5C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使用说明</w:t>
      </w:r>
    </w:p>
    <w:p w14:paraId="12E761CE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颜色约定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蓝色加粗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表示核心结论、必记定理与解题主线；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红色加粗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表示易错点、常见陷阱与严格性提醒，复习时优先自查。</w:t>
      </w:r>
    </w:p>
    <w:p w14:paraId="003EF8B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符号约定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172085" cy="130810"/>
            <wp:effectExtent l="0" t="0" r="184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表示方阵 </w:t>
      </w:r>
      <w:r>
        <w:drawing>
          <wp:inline distT="0" distB="0" distL="114300" distR="114300">
            <wp:extent cx="96520" cy="96520"/>
            <wp:effectExtent l="0" t="0" r="1778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的行列式，</w:t>
      </w:r>
      <w:r>
        <w:drawing>
          <wp:inline distT="0" distB="0" distL="114300" distR="114300">
            <wp:extent cx="262890" cy="130810"/>
            <wp:effectExtent l="0" t="0" r="381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表示矩阵的秩，</w:t>
      </w:r>
      <w:r>
        <w:drawing>
          <wp:inline distT="0" distB="0" distL="114300" distR="114300">
            <wp:extent cx="317500" cy="130810"/>
            <wp:effectExtent l="0" t="0" r="635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表示增广矩阵，</w:t>
      </w:r>
      <w:r>
        <w:drawing>
          <wp:inline distT="0" distB="0" distL="114300" distR="114300">
            <wp:extent cx="379730" cy="96520"/>
            <wp:effectExtent l="0" t="0" r="127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 </w:t>
      </w:r>
      <w:r>
        <w:drawing>
          <wp:inline distT="0" distB="0" distL="114300" distR="114300">
            <wp:extent cx="96520" cy="96520"/>
            <wp:effectExtent l="0" t="0" r="1778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103505" cy="89535"/>
            <wp:effectExtent l="0" t="0" r="1079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相似，</w:t>
      </w:r>
      <w:r>
        <w:drawing>
          <wp:inline distT="0" distB="0" distL="114300" distR="114300">
            <wp:extent cx="62230" cy="96520"/>
            <wp:effectExtent l="0" t="0" r="13970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表示零向量，</w:t>
      </w:r>
      <w:r>
        <w:drawing>
          <wp:inline distT="0" distB="0" distL="114300" distR="114300">
            <wp:extent cx="325120" cy="130810"/>
            <wp:effectExtent l="0" t="0" r="1778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5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表示内积。</w:t>
      </w:r>
    </w:p>
    <w:p w14:paraId="533C632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复习节奏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：先读本页知识地图定位全课骨架，再按章精读；每章末尾的真题示例取自南京大学本课程历年期中、期末试卷，须达到独立重做的熟练度。</w:t>
      </w:r>
    </w:p>
    <w:p w14:paraId="18A65903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公式区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：正文与公式可直接抄写背诵；标注“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定理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”者要会陈述，标注“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”者要会执行，标注“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推导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”者要会复现。</w:t>
      </w:r>
    </w:p>
    <w:p w14:paraId="7E3638F1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课程知识地图</w:t>
      </w:r>
    </w:p>
    <w:p w14:paraId="30160E8E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1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七章核心对象、核心方法与高频考点一览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3"/>
        <w:gridCol w:w="2353"/>
        <w:gridCol w:w="2353"/>
        <w:gridCol w:w="2353"/>
      </w:tblGrid>
      <w:tr w14:paraId="190DA6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351" w:type="dxa"/>
            <w:shd w:val="clear" w:color="auto" w:fill="1F4E79"/>
            <w:vAlign w:val="center"/>
          </w:tcPr>
          <w:p w14:paraId="752FC0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章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26F6E2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核心对象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051877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核心方法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042071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高频考点</w:t>
            </w:r>
          </w:p>
        </w:tc>
      </w:tr>
      <w:tr w14:paraId="1CA1EE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0A866FF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1 章 行列式</w:t>
            </w:r>
          </w:p>
        </w:tc>
        <w:tc>
          <w:tcPr>
            <w:tcW w:w="2351" w:type="dxa"/>
            <w:vAlign w:val="center"/>
          </w:tcPr>
          <w:p w14:paraId="06924D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方阵对应的数 $</w:t>
            </w:r>
          </w:p>
        </w:tc>
        <w:tc>
          <w:tcPr>
            <w:tcW w:w="2351" w:type="dxa"/>
            <w:vAlign w:val="center"/>
          </w:tcPr>
          <w:p w14:paraId="03E40EE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w="2351" w:type="dxa"/>
            <w:vAlign w:val="center"/>
          </w:tcPr>
          <w:p w14:paraId="3E4B1C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$</w:t>
            </w:r>
          </w:p>
        </w:tc>
      </w:tr>
      <w:tr w14:paraId="5CFD0C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shd w:val="clear" w:color="auto" w:fill="EAF1F8"/>
            <w:vAlign w:val="center"/>
          </w:tcPr>
          <w:p w14:paraId="057A4F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2 章 矩阵与向量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5F41C82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矩阵、n 维向量组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493F8D4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初等变换、分块、伴随、秩的刻画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64A94849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逆矩阵求解、矩阵方程、秩的不等式、向量组相关性判定</w:t>
            </w:r>
          </w:p>
        </w:tc>
      </w:tr>
      <w:tr w14:paraId="3BA175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71ED87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3 章 线性方程组</w:t>
            </w:r>
          </w:p>
        </w:tc>
        <w:tc>
          <w:tcPr>
            <w:tcW w:w="2351" w:type="dxa"/>
            <w:vAlign w:val="center"/>
          </w:tcPr>
          <w:p w14:paraId="10E2C0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齐次/非齐次线性方程组</w:t>
            </w:r>
          </w:p>
        </w:tc>
        <w:tc>
          <w:tcPr>
            <w:tcW w:w="2351" w:type="dxa"/>
            <w:vAlign w:val="center"/>
          </w:tcPr>
          <w:p w14:paraId="5552741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高斯消元、基础解系、解的结构</w:t>
            </w:r>
          </w:p>
        </w:tc>
        <w:tc>
          <w:tcPr>
            <w:tcW w:w="2351" w:type="dxa"/>
            <w:vAlign w:val="center"/>
          </w:tcPr>
          <w:p w14:paraId="571A977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含参数方程组的可解性讨论、通解结构、最小二乘</w:t>
            </w:r>
          </w:p>
        </w:tc>
      </w:tr>
      <w:tr w14:paraId="1561F5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shd w:val="clear" w:color="auto" w:fill="EAF1F8"/>
            <w:vAlign w:val="center"/>
          </w:tcPr>
          <w:p w14:paraId="21DCC37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4 章 特征值与特征向量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75657BD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特征值、特征向量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48446F3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特征多项式、施密特正交化、对角化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0E5C9E6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求可逆阵 </w:t>
            </w:r>
            <w:r>
              <w:drawing>
                <wp:inline distT="0" distB="0" distL="114300" distR="114300">
                  <wp:extent cx="96520" cy="89535"/>
                  <wp:effectExtent l="0" t="0" r="1778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" cy="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使 </w:t>
            </w:r>
            <w:r>
              <w:drawing>
                <wp:inline distT="0" distB="0" distL="114300" distR="114300">
                  <wp:extent cx="435610" cy="109855"/>
                  <wp:effectExtent l="0" t="0" r="254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" cy="11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为对角阵、实对称矩阵正交对角化</w:t>
            </w:r>
          </w:p>
        </w:tc>
      </w:tr>
      <w:tr w14:paraId="5DB76F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7E44067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5 章 实二次型</w:t>
            </w:r>
          </w:p>
        </w:tc>
        <w:tc>
          <w:tcPr>
            <w:tcW w:w="2351" w:type="dxa"/>
            <w:vAlign w:val="center"/>
          </w:tcPr>
          <w:p w14:paraId="7A28637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二次型 </w:t>
            </w:r>
            <w:r>
              <w:drawing>
                <wp:inline distT="0" distB="0" distL="114300" distR="114300">
                  <wp:extent cx="580390" cy="138430"/>
                  <wp:effectExtent l="0" t="0" r="10160" b="139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813" cy="13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1" w:type="dxa"/>
            <w:vAlign w:val="center"/>
          </w:tcPr>
          <w:p w14:paraId="72D122C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配方法、初等变换法、正交变换法</w:t>
            </w:r>
          </w:p>
        </w:tc>
        <w:tc>
          <w:tcPr>
            <w:tcW w:w="2351" w:type="dxa"/>
            <w:vAlign w:val="center"/>
          </w:tcPr>
          <w:p w14:paraId="36E2848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化标准形/规范形、正定性判定</w:t>
            </w:r>
          </w:p>
        </w:tc>
      </w:tr>
      <w:tr w14:paraId="6DD621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shd w:val="clear" w:color="auto" w:fill="EAF1F8"/>
            <w:vAlign w:val="center"/>
          </w:tcPr>
          <w:p w14:paraId="06C86F1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6 章 线性空间与线性变换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3DCBDE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线性空间、线性变换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191839E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基与坐标、过渡矩阵、核与像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3B785C9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基变换与坐标变换、线性变换的矩阵、维数公式</w:t>
            </w:r>
          </w:p>
        </w:tc>
      </w:tr>
      <w:tr w14:paraId="06B2E2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09239D6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第 7 章 内积空间</w:t>
            </w:r>
          </w:p>
        </w:tc>
        <w:tc>
          <w:tcPr>
            <w:tcW w:w="2351" w:type="dxa"/>
            <w:vAlign w:val="center"/>
          </w:tcPr>
          <w:p w14:paraId="46E6D85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欧氏空间、内积</w:t>
            </w:r>
          </w:p>
        </w:tc>
        <w:tc>
          <w:tcPr>
            <w:tcW w:w="2351" w:type="dxa"/>
            <w:vAlign w:val="center"/>
          </w:tcPr>
          <w:p w14:paraId="26D8050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施密特正交化、正交变换、正交补</w:t>
            </w:r>
          </w:p>
        </w:tc>
        <w:tc>
          <w:tcPr>
            <w:tcW w:w="2351" w:type="dxa"/>
            <w:vAlign w:val="center"/>
          </w:tcPr>
          <w:p w14:paraId="4E9F54F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标准正交基、正交变换判定、欧氏空间同构</w:t>
            </w:r>
          </w:p>
        </w:tc>
      </w:tr>
    </w:tbl>
    <w:p w14:paraId="521D365B">
      <w:pPr>
        <w:spacing w:after="60" w:line="240" w:lineRule="auto"/>
      </w:pPr>
    </w:p>
    <w:p w14:paraId="48C0785F">
      <w:pPr>
        <w:pageBreakBefore/>
        <w:spacing w:before="200" w:after="160"/>
      </w:pPr>
      <w:r>
        <w:rPr>
          <w:rFonts w:ascii="微软雅黑" w:hAnsi="微软雅黑" w:eastAsia="微软雅黑"/>
          <w:b/>
          <w:i w:val="0"/>
          <w:color w:val="000000"/>
          <w:sz w:val="32"/>
        </w:rPr>
        <w:t>目录</w:t>
      </w:r>
    </w:p>
    <w:p w14:paraId="4DBE7649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使用说明</w:t>
      </w:r>
    </w:p>
    <w:p w14:paraId="6817A90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课程知识地图</w:t>
      </w:r>
    </w:p>
    <w:p w14:paraId="52E6B87A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1 章  行列式</w:t>
      </w:r>
    </w:p>
    <w:p w14:paraId="640B0DC5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1.1 二阶与三阶行列式</w:t>
      </w:r>
    </w:p>
    <w:p w14:paraId="1BE76A27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1.2 n 阶行列式的定义</w:t>
      </w:r>
    </w:p>
    <w:p w14:paraId="14565235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1.3 n 阶行列式的性质</w:t>
      </w:r>
    </w:p>
    <w:p w14:paraId="121F7CE8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1.4 行列式的计算：展开定理与典型方法</w:t>
      </w:r>
    </w:p>
    <w:p w14:paraId="60BB3BF3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1.5 克莱姆法则</w:t>
      </w:r>
    </w:p>
    <w:p w14:paraId="5065D9B6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1.6 本章易错点</w:t>
      </w:r>
    </w:p>
    <w:p w14:paraId="57441A3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1.7 真题示例</w:t>
      </w:r>
    </w:p>
    <w:p w14:paraId="0AAC0103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2 章  矩阵，向量</w:t>
      </w:r>
    </w:p>
    <w:p w14:paraId="3FB2625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2.1 矩阵与 n 维向量的概念</w:t>
      </w:r>
    </w:p>
    <w:p w14:paraId="4CDC34F2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2.2 矩阵运算</w:t>
      </w:r>
    </w:p>
    <w:p w14:paraId="5932AF0C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2.3 分块矩阵</w:t>
      </w:r>
    </w:p>
    <w:p w14:paraId="52FF3A10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2.4 初等变换与初等矩阵</w:t>
      </w:r>
    </w:p>
    <w:p w14:paraId="096DC02D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2.5 矩阵的秩</w:t>
      </w:r>
    </w:p>
    <w:p w14:paraId="18137606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2.6 可逆矩阵与伴随矩阵</w:t>
      </w:r>
    </w:p>
    <w:p w14:paraId="75CABC75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2.7 向量组的线性相关与线性无关</w:t>
      </w:r>
    </w:p>
    <w:p w14:paraId="73AFCB5F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2.8 本章易错点</w:t>
      </w:r>
    </w:p>
    <w:p w14:paraId="39BFD101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2.9 真题示例</w:t>
      </w:r>
    </w:p>
    <w:p w14:paraId="2967C95B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3 章  线性方程组解的结构</w:t>
      </w:r>
    </w:p>
    <w:p w14:paraId="77CE0D1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3.1 高斯消元法与矩阵的行变换</w:t>
      </w:r>
    </w:p>
    <w:p w14:paraId="529AE5E7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3.2 线性方程组的可解性</w:t>
      </w:r>
    </w:p>
    <w:p w14:paraId="01DCA0C7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3.3 齐次线性方程组解的结构</w:t>
      </w:r>
    </w:p>
    <w:p w14:paraId="43913889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3.4 非齐次线性方程组解的结构</w:t>
      </w:r>
    </w:p>
    <w:p w14:paraId="25A04FC1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3.5 高斯消元法的矩阵表示与最小二乘</w:t>
      </w:r>
    </w:p>
    <w:p w14:paraId="266DCDE7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3.6 本章易错点</w:t>
      </w:r>
    </w:p>
    <w:p w14:paraId="1E5D7D01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3.7 真题示例</w:t>
      </w:r>
    </w:p>
    <w:p w14:paraId="51650A60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4 章  矩阵的特征值与特征向量</w:t>
      </w:r>
    </w:p>
    <w:p w14:paraId="3AE21CF2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4.1 相似矩阵</w:t>
      </w:r>
    </w:p>
    <w:p w14:paraId="51CD054C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4.2 特征值与特征向量</w:t>
      </w:r>
    </w:p>
    <w:p w14:paraId="715A9B0D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4.3 矩阵可对角化的条件</w:t>
      </w:r>
    </w:p>
    <w:p w14:paraId="6EBDC55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4.4 正交矩阵与施密特正交化</w:t>
      </w:r>
    </w:p>
    <w:p w14:paraId="01C4EAA8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4.5 实对称矩阵的对角化</w:t>
      </w:r>
    </w:p>
    <w:p w14:paraId="47C2A6DD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4.6 若尔当标准形与奇异值分解（选学）</w:t>
      </w:r>
    </w:p>
    <w:p w14:paraId="42D5AFE9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4.7 应用：常系数线性齐次微分方程组（选学）</w:t>
      </w:r>
    </w:p>
    <w:p w14:paraId="1CDBA8D3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4.8 本章易错点</w:t>
      </w:r>
    </w:p>
    <w:p w14:paraId="3FB91398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4.9 真题示例</w:t>
      </w:r>
    </w:p>
    <w:p w14:paraId="54DD07F8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5 章  实二次型</w:t>
      </w:r>
    </w:p>
    <w:p w14:paraId="3F88ABE7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5.1 二次型的定义与矩阵表示</w:t>
      </w:r>
    </w:p>
    <w:p w14:paraId="51C1B508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5.2 二次型的标准形与规范形</w:t>
      </w:r>
    </w:p>
    <w:p w14:paraId="78133794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5.3 化标准形的三种方法</w:t>
      </w:r>
    </w:p>
    <w:p w14:paraId="50BE287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5.4 正定二次型</w:t>
      </w:r>
    </w:p>
    <w:p w14:paraId="6A096861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5.5 本章易错点</w:t>
      </w:r>
    </w:p>
    <w:p w14:paraId="250EBEAE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5.6 真题示例</w:t>
      </w:r>
    </w:p>
    <w:p w14:paraId="11F42572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6 章  线性空间与线性变换</w:t>
      </w:r>
    </w:p>
    <w:p w14:paraId="251F124E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6.1 线性空间的定义</w:t>
      </w:r>
    </w:p>
    <w:p w14:paraId="29AF584D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6.2 基、维数与坐标</w:t>
      </w:r>
    </w:p>
    <w:p w14:paraId="2D91A41E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6.3 子空间</w:t>
      </w:r>
    </w:p>
    <w:p w14:paraId="660D3487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6.4 线性变换</w:t>
      </w:r>
    </w:p>
    <w:p w14:paraId="7E6B769A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6.5 线性变换的特征值、最简表示与不变子空间</w:t>
      </w:r>
    </w:p>
    <w:p w14:paraId="752AB9F4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6.6 本章易错点</w:t>
      </w:r>
    </w:p>
    <w:p w14:paraId="3C320A4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6.7 真题示例</w:t>
      </w:r>
    </w:p>
    <w:p w14:paraId="21899C26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第 7 章  内积空间</w:t>
      </w:r>
    </w:p>
    <w:p w14:paraId="49FF65B5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7.1 内积、范数与正交性</w:t>
      </w:r>
    </w:p>
    <w:p w14:paraId="0069196F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7.2 标准正交基与施密特正交化</w:t>
      </w:r>
    </w:p>
    <w:p w14:paraId="2A7D1773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7.3 正交变换</w:t>
      </w:r>
    </w:p>
    <w:p w14:paraId="527A063B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7.4 酉空间与欧氏空间的同构</w:t>
      </w:r>
    </w:p>
    <w:p w14:paraId="72F7D0AA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7.5 本章易错点</w:t>
      </w:r>
    </w:p>
    <w:p w14:paraId="0CBAF999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7.6 真题示例</w:t>
      </w:r>
    </w:p>
    <w:p w14:paraId="63FFB430">
      <w:pPr>
        <w:spacing w:before="120" w:after="40" w:line="300" w:lineRule="auto"/>
      </w:pPr>
      <w:r>
        <w:rPr>
          <w:rFonts w:ascii="Times New Roman" w:hAnsi="Times New Roman" w:eastAsia="宋体"/>
          <w:b/>
          <w:i w:val="0"/>
          <w:color w:val="000000"/>
          <w:sz w:val="23"/>
        </w:rPr>
        <w:t>附录  公式速查与真题索引</w:t>
      </w:r>
    </w:p>
    <w:p w14:paraId="00298CE0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A.1 核心公式速查</w:t>
      </w:r>
    </w:p>
    <w:p w14:paraId="0C1ED6E6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A.2 历年试卷索引</w:t>
      </w:r>
    </w:p>
    <w:p w14:paraId="585EFDEC">
      <w:pPr>
        <w:spacing w:after="40" w:line="300" w:lineRule="auto"/>
        <w:ind w:left="360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A.3 考前自检清单</w:t>
      </w:r>
    </w:p>
    <w:p w14:paraId="33F2B2DA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1 章  行列式</w:t>
      </w:r>
    </w:p>
    <w:p w14:paraId="4F0DAD36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行列式是定义在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方阵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上的一个数。本章的主线是：由二、三阶的消元公式归纳出 n 阶行列式的定义，再由性质（尤其是“倍加不变”）把一般行列式化为三角行列式或用展开定理降阶计算，最后用它解决一类特殊的线性方程组（克莱姆法则）。全章核心能力是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又快又准地算行列式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</w:t>
      </w:r>
    </w:p>
    <w:p w14:paraId="0129FE44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1.1 二阶与三阶行列式</w:t>
      </w:r>
    </w:p>
    <w:p w14:paraId="0A3B7106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1.1.1（二阶行列式）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428625" cy="117475"/>
            <wp:effectExtent l="0" t="0" r="9525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97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为可作乘法与加法的数，规定</w:t>
      </w:r>
    </w:p>
    <w:p w14:paraId="60F0DB6D">
      <w:pPr>
        <w:spacing w:before="100" w:after="100" w:line="240" w:lineRule="auto"/>
        <w:jc w:val="center"/>
      </w:pPr>
      <w:r>
        <w:drawing>
          <wp:inline distT="0" distB="0" distL="114300" distR="114300">
            <wp:extent cx="953770" cy="317500"/>
            <wp:effectExtent l="0" t="0" r="1778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4193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1019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其几何意义是：以列向量 </w:t>
      </w:r>
      <w:r>
        <w:drawing>
          <wp:inline distT="0" distB="0" distL="114300" distR="114300">
            <wp:extent cx="366395" cy="144780"/>
            <wp:effectExtent l="0" t="0" r="1460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4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366395" cy="144780"/>
            <wp:effectExtent l="0" t="0" r="1460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4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为邻边的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平行四边形的有向面积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（行列式为负表示取向相反），这是“行列式是面积/体积的缩放因子”的一维原型。</w:t>
      </w:r>
    </w:p>
    <w:p w14:paraId="13799355">
      <w:pPr>
        <w:keepNext/>
        <w:spacing w:before="140" w:after="40"/>
        <w:jc w:val="center"/>
      </w:pPr>
      <w:r>
        <w:drawing>
          <wp:inline distT="0" distB="0" distL="114300" distR="114300">
            <wp:extent cx="3657600" cy="3033395"/>
            <wp:effectExtent l="0" t="0" r="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3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3593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0000"/>
          <w:sz w:val="19"/>
        </w:rPr>
        <w:t xml:space="preserve">图 1  </w:t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二阶行列式的几何意义：平行四边形有向面积</w:t>
      </w:r>
    </w:p>
    <w:p w14:paraId="67B6A766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二元一次方程组与克莱姆公式的由来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对方程组 </w:t>
      </w:r>
      <w:r>
        <w:drawing>
          <wp:inline distT="0" distB="0" distL="114300" distR="114300">
            <wp:extent cx="2240280" cy="117475"/>
            <wp:effectExtent l="0" t="0" r="7620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用加减消元法：第一式乘 </w:t>
      </w:r>
      <w:r>
        <w:drawing>
          <wp:inline distT="0" distB="0" distL="114300" distR="114300">
            <wp:extent cx="172085" cy="76200"/>
            <wp:effectExtent l="0" t="0" r="184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、第二式乘 </w:t>
      </w:r>
      <w:r>
        <w:drawing>
          <wp:inline distT="0" distB="0" distL="114300" distR="114300">
            <wp:extent cx="172085" cy="76200"/>
            <wp:effectExtent l="0" t="0" r="184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后相减，得</w:t>
      </w:r>
    </w:p>
    <w:p w14:paraId="66FF4B92">
      <w:pPr>
        <w:spacing w:before="100" w:after="100" w:line="240" w:lineRule="auto"/>
        <w:jc w:val="center"/>
      </w:pPr>
      <w:r>
        <w:drawing>
          <wp:inline distT="0" distB="0" distL="114300" distR="114300">
            <wp:extent cx="2046605" cy="130810"/>
            <wp:effectExtent l="0" t="0" r="1079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695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52E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当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系数行列式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396365" cy="124460"/>
            <wp:effectExtent l="0" t="0" r="1333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6441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时，有唯一解</w:t>
      </w:r>
    </w:p>
    <w:p w14:paraId="0898CE8B">
      <w:pPr>
        <w:spacing w:before="100" w:after="100" w:line="240" w:lineRule="auto"/>
        <w:jc w:val="center"/>
      </w:pPr>
      <w:r>
        <w:drawing>
          <wp:inline distT="0" distB="0" distL="114300" distR="114300">
            <wp:extent cx="2551430" cy="276225"/>
            <wp:effectExtent l="0" t="0" r="127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27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8076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分子正是把系数行列式 </w:t>
      </w:r>
      <w:r>
        <w:drawing>
          <wp:inline distT="0" distB="0" distL="114300" distR="114300">
            <wp:extent cx="109855" cy="89535"/>
            <wp:effectExtent l="0" t="0" r="444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35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的第 </w:t>
      </w:r>
      <w:r>
        <w:drawing>
          <wp:inline distT="0" distB="0" distL="114300" distR="114300">
            <wp:extent cx="47625" cy="89535"/>
            <wp:effectExtent l="0" t="0" r="952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列换成常数项列 </w:t>
      </w:r>
      <w:r>
        <w:drawing>
          <wp:inline distT="0" distB="0" distL="114300" distR="114300">
            <wp:extent cx="55245" cy="96520"/>
            <wp:effectExtent l="0" t="0" r="1905" b="177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后得到的行列式 </w:t>
      </w:r>
      <w:r>
        <w:drawing>
          <wp:inline distT="0" distB="0" distL="114300" distR="114300">
            <wp:extent cx="151765" cy="109855"/>
            <wp:effectExtent l="0" t="0" r="63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。这是第 1.2.4 节 n 元克莱姆法则的雏形。</w:t>
      </w:r>
    </w:p>
    <w:p w14:paraId="52758E4C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三阶行列式与对角线法则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（定义 1.1.2）三阶行列式按“对角线法则（萨鲁斯法则）”展开：</w:t>
      </w:r>
    </w:p>
    <w:p w14:paraId="4CFBBBD6">
      <w:pPr>
        <w:spacing w:before="100" w:after="100" w:line="240" w:lineRule="auto"/>
        <w:jc w:val="center"/>
      </w:pPr>
      <w:r>
        <w:drawing>
          <wp:inline distT="0" distB="0" distL="114300" distR="114300">
            <wp:extent cx="5026025" cy="504190"/>
            <wp:effectExtent l="0" t="0" r="3175" b="1016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6524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8F33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即“主对角线方向三积之和，减去副对角线方向三积之和”。</w:t>
      </w:r>
    </w:p>
    <w:p w14:paraId="243EB5AB">
      <w:pPr>
        <w:jc w:val="both"/>
      </w:pP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对角线法则只适用于二、三阶行列式，对 </w:t>
      </w:r>
      <w:r>
        <w:drawing>
          <wp:inline distT="0" distB="0" distL="114300" distR="114300">
            <wp:extent cx="325120" cy="109855"/>
            <wp:effectExtent l="0" t="0" r="1778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255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的阶行列式不再成立，不可外推。</w:t>
      </w:r>
    </w:p>
    <w:p w14:paraId="2B938932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1.2 n 阶行列式的定义</w:t>
      </w:r>
    </w:p>
    <w:p w14:paraId="37F0C44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1.2.1（逆序与逆序数）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排列 </w:t>
      </w:r>
      <w:r>
        <w:drawing>
          <wp:inline distT="0" distB="0" distL="114300" distR="114300">
            <wp:extent cx="545465" cy="117475"/>
            <wp:effectExtent l="0" t="0" r="6985" b="158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96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中，若 </w:t>
      </w:r>
      <w:r>
        <w:drawing>
          <wp:inline distT="0" distB="0" distL="114300" distR="114300">
            <wp:extent cx="304165" cy="96520"/>
            <wp:effectExtent l="0" t="0" r="635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而 </w:t>
      </w:r>
      <w:r>
        <w:drawing>
          <wp:inline distT="0" distB="0" distL="114300" distR="114300">
            <wp:extent cx="400685" cy="124460"/>
            <wp:effectExtent l="0" t="0" r="1841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761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，则称 </w:t>
      </w:r>
      <w:r>
        <w:drawing>
          <wp:inline distT="0" distB="0" distL="114300" distR="114300">
            <wp:extent cx="387350" cy="138430"/>
            <wp:effectExtent l="0" t="0" r="12700" b="139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构成一个逆序。排列中逆序的总数称为该排列的逆序数，记为 </w:t>
      </w:r>
      <w:r>
        <w:drawing>
          <wp:inline distT="0" distB="0" distL="114300" distR="114300">
            <wp:extent cx="718820" cy="130810"/>
            <wp:effectExtent l="0" t="0" r="508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。逆序数为偶（奇）数的排列称为偶（奇）排列。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对换排列中的两个元素，排列的奇偶性改变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（一次对换使逆序数改变奇数个单位）。</w:t>
      </w:r>
    </w:p>
    <w:p w14:paraId="2AA91514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1.2.2（n 阶行列式）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82550" cy="62230"/>
            <wp:effectExtent l="0" t="0" r="12700" b="139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阶方阵 </w:t>
      </w:r>
      <w:r>
        <w:drawing>
          <wp:inline distT="0" distB="0" distL="114300" distR="114300">
            <wp:extent cx="532130" cy="138430"/>
            <wp:effectExtent l="0" t="0" r="1270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68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的行列式定义为</w:t>
      </w:r>
    </w:p>
    <w:p w14:paraId="55C7578E">
      <w:pPr>
        <w:spacing w:before="100" w:after="100" w:line="240" w:lineRule="auto"/>
        <w:jc w:val="center"/>
      </w:pPr>
      <w:r>
        <w:drawing>
          <wp:inline distT="0" distB="0" distL="114300" distR="114300">
            <wp:extent cx="3719195" cy="767080"/>
            <wp:effectExtent l="0" t="0" r="14605" b="139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9694" cy="7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5032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其中和式遍历 </w:t>
      </w:r>
      <w:r>
        <w:drawing>
          <wp:inline distT="0" distB="0" distL="114300" distR="114300">
            <wp:extent cx="566420" cy="117475"/>
            <wp:effectExtent l="0" t="0" r="5080" b="158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707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全部 </w:t>
      </w:r>
      <w:r>
        <w:drawing>
          <wp:inline distT="0" distB="0" distL="114300" distR="114300">
            <wp:extent cx="117475" cy="96520"/>
            <wp:effectExtent l="0" t="0" r="15875" b="177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782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个排列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：每一项取自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不同行、不同列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的 </w:t>
      </w:r>
      <w:r>
        <w:drawing>
          <wp:inline distT="0" distB="0" distL="114300" distR="114300">
            <wp:extent cx="82550" cy="62230"/>
            <wp:effectExtent l="0" t="0" r="12700" b="139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个元素的乘积，符号由列指标排列的奇偶性决定。两个特例：</w:t>
      </w:r>
    </w:p>
    <w:p w14:paraId="32806A60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上（下）三角行列式等于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主对角线元素之积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1099185" cy="130810"/>
            <wp:effectExtent l="0" t="0" r="5715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9939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7453211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主对角线上下全为零而副对角线不为零时，结果是副对角线之积再乘符号 </w:t>
      </w:r>
      <w:r>
        <w:drawing>
          <wp:inline distT="0" distB="0" distL="114300" distR="114300">
            <wp:extent cx="539115" cy="179705"/>
            <wp:effectExtent l="0" t="0" r="13335" b="1079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326" cy="1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17AE49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由定义直接推出的性质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172085" cy="130810"/>
            <wp:effectExtent l="0" t="0" r="1841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的每项恰含 </w:t>
      </w:r>
      <w:r>
        <w:drawing>
          <wp:inline distT="0" distB="0" distL="114300" distR="114300">
            <wp:extent cx="96520" cy="96520"/>
            <wp:effectExtent l="0" t="0" r="17780" b="177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的每行一个元素与每列一个元素；若某行（列）全为 0，则 </w:t>
      </w:r>
      <w:r>
        <w:drawing>
          <wp:inline distT="0" distB="0" distL="114300" distR="114300">
            <wp:extent cx="414655" cy="130810"/>
            <wp:effectExtent l="0" t="0" r="4445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15790377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1.3 n 阶行列式的性质</w:t>
      </w:r>
    </w:p>
    <w:p w14:paraId="4D5C8312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以下性质是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计算行列式的一切手段的根据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，务必与“行、列对称”的意识一起记忆：</w:t>
      </w:r>
    </w:p>
    <w:p w14:paraId="56EB4D83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转置不变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601345" cy="144780"/>
            <wp:effectExtent l="0" t="0" r="8255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55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凡对行成立的性质对列也成立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5D657F05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交换变号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：互换两行（列），行列式变号；因此两行（列）相同或成比例时 </w:t>
      </w:r>
      <w:r>
        <w:drawing>
          <wp:inline distT="0" distB="0" distL="114300" distR="114300">
            <wp:extent cx="414655" cy="130810"/>
            <wp:effectExtent l="0" t="0" r="4445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6A0CB93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数乘提取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：某一行（列）的公因子 </w:t>
      </w:r>
      <w:r>
        <w:drawing>
          <wp:inline distT="0" distB="0" distL="114300" distR="114300">
            <wp:extent cx="68580" cy="96520"/>
            <wp:effectExtent l="0" t="0" r="7620" b="177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可提到行列式外。注意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数乘对整个矩阵与对一行完全不同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732155" cy="130810"/>
            <wp:effectExtent l="0" t="0" r="10795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265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，而只提取第 </w:t>
      </w:r>
      <w:r>
        <w:drawing>
          <wp:inline distT="0" distB="0" distL="114300" distR="114300">
            <wp:extent cx="47625" cy="89535"/>
            <wp:effectExtent l="0" t="0" r="9525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行时提出一个 </w:t>
      </w:r>
      <w:r>
        <w:drawing>
          <wp:inline distT="0" distB="0" distL="114300" distR="114300">
            <wp:extent cx="68580" cy="96520"/>
            <wp:effectExtent l="0" t="0" r="7620" b="177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80BB513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倍加不变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：把某一行（列）的 </w:t>
      </w:r>
      <w:r>
        <w:drawing>
          <wp:inline distT="0" distB="0" distL="114300" distR="114300">
            <wp:extent cx="68580" cy="96520"/>
            <wp:effectExtent l="0" t="0" r="7620" b="177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倍加到另一行（列）上，行列式不变。这是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化为三角行列式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的主要工具。</w:t>
      </w:r>
    </w:p>
    <w:p w14:paraId="51529A8A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拆分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：若某行（列）的每个元素都是两数之和，则行列式可拆成两个行列式之和；逐行可拆则 </w:t>
      </w:r>
      <w:r>
        <w:drawing>
          <wp:inline distT="0" distB="0" distL="114300" distR="114300">
            <wp:extent cx="1126490" cy="130810"/>
            <wp:effectExtent l="0" t="0" r="1651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267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（一般情形）。</w:t>
      </w:r>
    </w:p>
    <w:p w14:paraId="64DB92D3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6. 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三角化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：行列式化为上（下）三角行列式后等于主对角元之积。</w:t>
      </w:r>
    </w:p>
    <w:p w14:paraId="229C5DA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重要推论（用于抽象题）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802005" cy="130810"/>
            <wp:effectExtent l="0" t="0" r="17145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235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788035" cy="144780"/>
            <wp:effectExtent l="0" t="0" r="12065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824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（当 </w:t>
      </w:r>
      <w:r>
        <w:drawing>
          <wp:inline distT="0" distB="0" distL="114300" distR="114300">
            <wp:extent cx="96520" cy="96520"/>
            <wp:effectExtent l="0" t="0" r="17780" b="177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可逆）；</w:t>
      </w:r>
      <w:r>
        <w:drawing>
          <wp:inline distT="0" distB="0" distL="114300" distR="114300">
            <wp:extent cx="767080" cy="144780"/>
            <wp:effectExtent l="0" t="0" r="1397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750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（当 </w:t>
      </w:r>
      <w:r>
        <w:drawing>
          <wp:inline distT="0" distB="0" distL="114300" distR="114300">
            <wp:extent cx="96520" cy="96520"/>
            <wp:effectExtent l="0" t="0" r="17780" b="177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可逆，</w:t>
      </w:r>
      <w:r>
        <w:drawing>
          <wp:inline distT="0" distB="0" distL="114300" distR="114300">
            <wp:extent cx="158750" cy="96520"/>
            <wp:effectExtent l="0" t="0" r="12700" b="177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为伴随矩阵）；奇数阶反对称矩阵的行列式为零。</w:t>
      </w:r>
    </w:p>
    <w:p w14:paraId="00B50626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1.4 行列式的计算：展开定理与典型方法</w:t>
      </w:r>
    </w:p>
    <w:p w14:paraId="5216F65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1.4.1（余子式与代数余子式）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划去 </w:t>
      </w:r>
      <w:r>
        <w:drawing>
          <wp:inline distT="0" distB="0" distL="114300" distR="114300">
            <wp:extent cx="151765" cy="96520"/>
            <wp:effectExtent l="0" t="0" r="635" b="177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所在行与列后余下的 </w:t>
      </w:r>
      <w:r>
        <w:drawing>
          <wp:inline distT="0" distB="0" distL="114300" distR="114300">
            <wp:extent cx="311150" cy="96520"/>
            <wp:effectExtent l="0" t="0" r="12700" b="177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阶行列式称为 </w:t>
      </w:r>
      <w:r>
        <w:drawing>
          <wp:inline distT="0" distB="0" distL="114300" distR="114300">
            <wp:extent cx="151765" cy="96520"/>
            <wp:effectExtent l="0" t="0" r="635" b="177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的余子式 </w:t>
      </w:r>
      <w:r>
        <w:drawing>
          <wp:inline distT="0" distB="0" distL="114300" distR="114300">
            <wp:extent cx="213995" cy="130810"/>
            <wp:effectExtent l="0" t="0" r="14605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407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1002030" cy="151765"/>
            <wp:effectExtent l="0" t="0" r="762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2317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称为 </w:t>
      </w:r>
      <w:r>
        <w:drawing>
          <wp:inline distT="0" distB="0" distL="114300" distR="114300">
            <wp:extent cx="151765" cy="96520"/>
            <wp:effectExtent l="0" t="0" r="635" b="177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的代数余子式。</w:t>
      </w:r>
    </w:p>
    <w:p w14:paraId="68959F0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定理 1.4.1（按行/列展开）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行列式等于任一行（列）各元素与其代数余子式乘积之和：</w:t>
      </w:r>
    </w:p>
    <w:p w14:paraId="1B49775E">
      <w:pPr>
        <w:spacing w:before="100" w:after="100" w:line="240" w:lineRule="auto"/>
        <w:jc w:val="center"/>
      </w:pPr>
      <w:r>
        <w:drawing>
          <wp:inline distT="0" distB="0" distL="114300" distR="114300">
            <wp:extent cx="1624330" cy="387350"/>
            <wp:effectExtent l="0" t="0" r="13970" b="1270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24617" cy="3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696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“错位展开”为零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（第 </w:t>
      </w:r>
      <w:r>
        <w:drawing>
          <wp:inline distT="0" distB="0" distL="114300" distR="114300">
            <wp:extent cx="47625" cy="89535"/>
            <wp:effectExtent l="0" t="0" r="9525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行元素乘第 </w:t>
      </w:r>
      <w:r>
        <w:drawing>
          <wp:inline distT="0" distB="0" distL="114300" distR="114300">
            <wp:extent cx="68580" cy="96520"/>
            <wp:effectExtent l="0" t="0" r="7620" b="1778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行的代数余子式，</w:t>
      </w:r>
      <w:r>
        <w:drawing>
          <wp:inline distT="0" distB="0" distL="114300" distR="114300">
            <wp:extent cx="290195" cy="124460"/>
            <wp:effectExtent l="0" t="0" r="14605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040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）：</w:t>
      </w:r>
      <w:r>
        <w:drawing>
          <wp:inline distT="0" distB="0" distL="114300" distR="114300">
            <wp:extent cx="926465" cy="158750"/>
            <wp:effectExtent l="0" t="0" r="6985" b="1270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26812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。这正是第 2 章伴随矩阵公式 </w:t>
      </w:r>
      <w:r>
        <w:drawing>
          <wp:inline distT="0" distB="0" distL="114300" distR="114300">
            <wp:extent cx="1147445" cy="130810"/>
            <wp:effectExtent l="0" t="0" r="14605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475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的来源。</w:t>
      </w:r>
    </w:p>
    <w:p w14:paraId="0093DB1B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：行列式计算的六种基本手段</w:t>
      </w:r>
    </w:p>
    <w:p w14:paraId="6927040A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1. 直接利用上三角/下三角/对角行列式的结论；</w:t>
      </w:r>
    </w:p>
    <w:p w14:paraId="1824F4F2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2. 用性质 4 消元化为三角行列式；</w:t>
      </w:r>
    </w:p>
    <w:p w14:paraId="4607F355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3. 按含零较多的行（列）展开降阶；</w:t>
      </w:r>
    </w:p>
    <w:p w14:paraId="6EF9779E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4. 用行列式的拆分性质拆成若干已知行列式；</w:t>
      </w:r>
    </w:p>
    <w:p w14:paraId="3F4EF290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5. 升阶（加边）法：添一行一列把未知形式转化为已知结构；</w:t>
      </w:r>
    </w:p>
    <w:p w14:paraId="4D5342F8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6. 递推法与归纳法：建立 </w:t>
      </w:r>
      <w:r>
        <w:drawing>
          <wp:inline distT="0" distB="0" distL="114300" distR="114300">
            <wp:extent cx="179705" cy="109855"/>
            <wp:effectExtent l="0" t="0" r="10795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0052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296545" cy="117475"/>
            <wp:effectExtent l="0" t="0" r="8255" b="158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704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的关系后递推或猜证。</w:t>
      </w:r>
    </w:p>
    <w:p w14:paraId="31807E2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范德蒙德行列式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（必记公式）</w:t>
      </w:r>
    </w:p>
    <w:p w14:paraId="7930FEC4">
      <w:pPr>
        <w:spacing w:before="100" w:after="100" w:line="240" w:lineRule="auto"/>
        <w:jc w:val="center"/>
      </w:pPr>
      <w:r>
        <w:drawing>
          <wp:inline distT="0" distB="0" distL="114300" distR="114300">
            <wp:extent cx="2841625" cy="988695"/>
            <wp:effectExtent l="0" t="0" r="15875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41836" cy="98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0BE3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当 </w:t>
      </w:r>
      <w:r>
        <w:drawing>
          <wp:inline distT="0" distB="0" distL="114300" distR="114300">
            <wp:extent cx="574040" cy="82550"/>
            <wp:effectExtent l="0" t="0" r="16510" b="1270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4175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两两不同时 </w:t>
      </w:r>
      <w:r>
        <w:drawing>
          <wp:inline distT="0" distB="0" distL="114300" distR="114300">
            <wp:extent cx="387350" cy="124460"/>
            <wp:effectExtent l="0" t="0" r="12700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行列式中出现“逐行升幂”的结构，立即想到范德蒙德行列式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F80F06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典型技巧：箭形（爪形）行列式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主对角线与第一行、第一列非零的行列式，把第 </w:t>
      </w:r>
      <w:r>
        <w:drawing>
          <wp:inline distT="0" distB="0" distL="114300" distR="114300">
            <wp:extent cx="47625" cy="89535"/>
            <wp:effectExtent l="0" t="0" r="9525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行（列）的适当倍数加到第一行（列），把“爪”消成上三角后求积。</w:t>
      </w:r>
    </w:p>
    <w:p w14:paraId="7BAE27A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1.5 克莱姆法则</w:t>
      </w:r>
    </w:p>
    <w:p w14:paraId="732137DD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定理 1.5.1（克莱姆法则）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若 </w:t>
      </w:r>
      <w:r>
        <w:drawing>
          <wp:inline distT="0" distB="0" distL="114300" distR="114300">
            <wp:extent cx="82550" cy="62230"/>
            <wp:effectExtent l="0" t="0" r="12700" b="1397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元线性方程组 </w:t>
      </w:r>
      <w:r>
        <w:drawing>
          <wp:inline distT="0" distB="0" distL="114300" distR="114300">
            <wp:extent cx="407670" cy="103505"/>
            <wp:effectExtent l="0" t="0" r="11430" b="1079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的系数行列式 </w:t>
      </w:r>
      <w:r>
        <w:drawing>
          <wp:inline distT="0" distB="0" distL="114300" distR="114300">
            <wp:extent cx="704850" cy="130810"/>
            <wp:effectExtent l="0" t="0" r="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，则方程组有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唯一解</w:t>
      </w:r>
    </w:p>
    <w:p w14:paraId="4D6049DC">
      <w:pPr>
        <w:spacing w:before="100" w:after="100" w:line="240" w:lineRule="auto"/>
        <w:jc w:val="center"/>
      </w:pPr>
      <w:r>
        <w:drawing>
          <wp:inline distT="0" distB="0" distL="114300" distR="114300">
            <wp:extent cx="1624330" cy="269240"/>
            <wp:effectExtent l="0" t="0" r="13970" b="165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24617" cy="26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E266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其中 </w:t>
      </w:r>
      <w:r>
        <w:drawing>
          <wp:inline distT="0" distB="0" distL="114300" distR="114300">
            <wp:extent cx="151765" cy="109855"/>
            <wp:effectExtent l="0" t="0" r="635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是把 </w:t>
      </w:r>
      <w:r>
        <w:drawing>
          <wp:inline distT="0" distB="0" distL="114300" distR="114300">
            <wp:extent cx="109855" cy="89535"/>
            <wp:effectExtent l="0" t="0" r="4445" b="571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35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的第 </w:t>
      </w:r>
      <w:r>
        <w:drawing>
          <wp:inline distT="0" distB="0" distL="114300" distR="114300">
            <wp:extent cx="47625" cy="89535"/>
            <wp:effectExtent l="0" t="0" r="9525" b="571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列换成常数项列 </w:t>
      </w:r>
      <w:r>
        <w:drawing>
          <wp:inline distT="0" distB="0" distL="114300" distR="114300">
            <wp:extent cx="55245" cy="96520"/>
            <wp:effectExtent l="0" t="0" r="1905" b="1778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所得的行列式。推论：</w:t>
      </w:r>
    </w:p>
    <w:p w14:paraId="198B4EC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352425" cy="124460"/>
            <wp:effectExtent l="0" t="0" r="9525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263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时齐次方程组 </w:t>
      </w:r>
      <w:r>
        <w:drawing>
          <wp:inline distT="0" distB="0" distL="114300" distR="114300">
            <wp:extent cx="414655" cy="103505"/>
            <wp:effectExtent l="0" t="0" r="4445" b="1079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只有零解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324CBB0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齐次方程组 </w:t>
      </w:r>
      <w:r>
        <w:drawing>
          <wp:inline distT="0" distB="0" distL="114300" distR="114300">
            <wp:extent cx="414655" cy="103505"/>
            <wp:effectExtent l="0" t="0" r="4445" b="1079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非零解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当且仅当 </w:t>
      </w:r>
      <w:r>
        <w:drawing>
          <wp:inline distT="0" distB="0" distL="114300" distR="114300">
            <wp:extent cx="352425" cy="103505"/>
            <wp:effectExtent l="0" t="0" r="9525" b="1079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263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7DF3FF5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逆否表述：</w:t>
      </w:r>
      <w:r>
        <w:drawing>
          <wp:inline distT="0" distB="0" distL="114300" distR="114300">
            <wp:extent cx="407670" cy="103505"/>
            <wp:effectExtent l="0" t="0" r="11430" b="1079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无解或解不唯一时必有 </w:t>
      </w:r>
      <w:r>
        <w:drawing>
          <wp:inline distT="0" distB="0" distL="114300" distR="114300">
            <wp:extent cx="352425" cy="103505"/>
            <wp:effectExtent l="0" t="0" r="9525" b="1079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263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0BB6C34">
      <w:pPr>
        <w:jc w:val="both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克莱姆法则要求方程个数等于未知数个数且系数行列式非零；一般方程组（</w:t>
      </w:r>
      <w:r>
        <w:drawing>
          <wp:inline distT="0" distB="0" distL="114300" distR="114300">
            <wp:extent cx="373380" cy="124460"/>
            <wp:effectExtent l="0" t="0" r="7620" b="889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或 </w:t>
      </w:r>
      <w:r>
        <w:drawing>
          <wp:inline distT="0" distB="0" distL="114300" distR="114300">
            <wp:extent cx="352425" cy="103505"/>
            <wp:effectExtent l="0" t="0" r="9525" b="1079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263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）须用第 3 章的高斯消元法讨论。</w:t>
      </w:r>
    </w:p>
    <w:p w14:paraId="4AA0D4A6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1.6 本章易错点</w:t>
      </w:r>
    </w:p>
    <w:p w14:paraId="19C6778D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1147445" cy="130810"/>
            <wp:effectExtent l="0" t="0" r="14605" b="254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1475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；同理 </w:t>
      </w:r>
      <w:r>
        <w:drawing>
          <wp:inline distT="0" distB="0" distL="114300" distR="114300">
            <wp:extent cx="767080" cy="144780"/>
            <wp:effectExtent l="0" t="0" r="13970" b="762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750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，</w:t>
      </w:r>
      <w:r>
        <w:drawing>
          <wp:inline distT="0" distB="0" distL="114300" distR="114300">
            <wp:extent cx="788035" cy="144780"/>
            <wp:effectExtent l="0" t="0" r="12065" b="762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824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。</w:t>
      </w:r>
    </w:p>
    <w:p w14:paraId="5612B6B9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“倍加”不变号，“互换”变号，“倍乘”只把因子提出一次，三种初等变换对行列式的影响完全不同。</w:t>
      </w:r>
    </w:p>
    <w:p w14:paraId="1187951B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代数余子式带符号 </w:t>
      </w:r>
      <w:r>
        <w:drawing>
          <wp:inline distT="0" distB="0" distL="114300" distR="114300">
            <wp:extent cx="428625" cy="144780"/>
            <wp:effectExtent l="0" t="0" r="9525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897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，展开时先定符号再乘余子式。</w:t>
      </w:r>
    </w:p>
    <w:p w14:paraId="14664EB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对角线法则只对二、三阶成立；四阶以上行列式不能用对角线法则展开。</w:t>
      </w:r>
    </w:p>
    <w:p w14:paraId="4F2AB214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按行展开与按列展开结果相同，但要区分“某行元素 × 该行代数余子式”与“某行元素 × 别行代数余子式”（后者为零）。</w:t>
      </w:r>
    </w:p>
    <w:p w14:paraId="2CB6110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1.7 真题示例</w:t>
      </w:r>
    </w:p>
    <w:p w14:paraId="1E51A61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1（2013—2014 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已知 </w:t>
      </w:r>
      <w:r>
        <w:drawing>
          <wp:inline distT="0" distB="0" distL="114300" distR="114300">
            <wp:extent cx="1105535" cy="504190"/>
            <wp:effectExtent l="0" t="0" r="18415" b="1016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06034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1182370" cy="504190"/>
            <wp:effectExtent l="0" t="0" r="17780" b="1016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A599DBD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由 </w:t>
      </w:r>
      <w:r>
        <w:drawing>
          <wp:inline distT="0" distB="0" distL="114300" distR="114300">
            <wp:extent cx="227965" cy="109855"/>
            <wp:effectExtent l="0" t="0" r="635" b="444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176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为上三角矩阵得 </w:t>
      </w:r>
      <w:r>
        <w:drawing>
          <wp:inline distT="0" distB="0" distL="114300" distR="114300">
            <wp:extent cx="1182370" cy="144780"/>
            <wp:effectExtent l="0" t="0" r="17780" b="762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615315" cy="130810"/>
            <wp:effectExtent l="0" t="0" r="13335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566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。因 </w:t>
      </w:r>
      <w:r>
        <w:drawing>
          <wp:inline distT="0" distB="0" distL="114300" distR="114300">
            <wp:extent cx="739775" cy="144780"/>
            <wp:effectExtent l="0" t="0" r="3175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4012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，立得 </w:t>
      </w:r>
      <w:r>
        <w:drawing>
          <wp:inline distT="0" distB="0" distL="114300" distR="114300">
            <wp:extent cx="718820" cy="165735"/>
            <wp:effectExtent l="0" t="0" r="5080" b="571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。本题同时用到：三角行列式等于对角元之积、</w:t>
      </w:r>
      <w:r>
        <w:drawing>
          <wp:inline distT="0" distB="0" distL="114300" distR="114300">
            <wp:extent cx="788035" cy="144780"/>
            <wp:effectExtent l="0" t="0" r="12065" b="762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824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、伴随矩阵与逆矩阵的关系。</w:t>
      </w:r>
    </w:p>
    <w:p w14:paraId="1A3D624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2（2013—2014 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函数 </w:t>
      </w:r>
      <w:r>
        <w:drawing>
          <wp:inline distT="0" distB="0" distL="114300" distR="114300">
            <wp:extent cx="1223645" cy="690880"/>
            <wp:effectExtent l="0" t="0" r="14605" b="139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23856" cy="6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 </w:t>
      </w:r>
      <w:r>
        <w:drawing>
          <wp:inline distT="0" distB="0" distL="114300" distR="114300">
            <wp:extent cx="130810" cy="109855"/>
            <wp:effectExtent l="0" t="0" r="2540" b="444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的系数为 </w:t>
      </w:r>
      <w:r>
        <w:drawing>
          <wp:inline distT="0" distB="0" distL="114300" distR="114300">
            <wp:extent cx="172085" cy="96520"/>
            <wp:effectExtent l="0" t="0" r="18415" b="177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2DE6D3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行列式按定义展开后是 </w:t>
      </w:r>
      <w:r>
        <w:drawing>
          <wp:inline distT="0" distB="0" distL="114300" distR="114300">
            <wp:extent cx="76200" cy="62230"/>
            <wp:effectExtent l="0" t="0" r="0" b="1397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的多项式，每项是“不同行、不同列”四个元素的乘积。含 </w:t>
      </w:r>
      <w:r>
        <w:drawing>
          <wp:inline distT="0" distB="0" distL="114300" distR="114300">
            <wp:extent cx="130810" cy="109855"/>
            <wp:effectExtent l="0" t="0" r="2540" b="44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的项必须恰取三个 </w:t>
      </w:r>
      <w:r>
        <w:drawing>
          <wp:inline distT="0" distB="0" distL="114300" distR="114300">
            <wp:extent cx="76200" cy="62230"/>
            <wp:effectExtent l="0" t="0" r="0" b="139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与一个非 </w:t>
      </w:r>
      <w:r>
        <w:drawing>
          <wp:inline distT="0" distB="0" distL="114300" distR="114300">
            <wp:extent cx="76200" cy="62230"/>
            <wp:effectExtent l="0" t="0" r="0" b="1397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元素。若取三个主对角元 </w:t>
      </w:r>
      <w:r>
        <w:drawing>
          <wp:inline distT="0" distB="0" distL="114300" distR="114300">
            <wp:extent cx="76200" cy="62230"/>
            <wp:effectExtent l="0" t="0" r="0" b="1397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，则第一行只剩 </w:t>
      </w:r>
      <w:r>
        <w:drawing>
          <wp:inline distT="0" distB="0" distL="114300" distR="114300">
            <wp:extent cx="428625" cy="96520"/>
            <wp:effectExtent l="0" t="0" r="9525" b="1778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897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或 </w:t>
      </w:r>
      <w:r>
        <w:drawing>
          <wp:inline distT="0" distB="0" distL="114300" distR="114300">
            <wp:extent cx="421005" cy="109855"/>
            <wp:effectExtent l="0" t="0" r="17145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421005" cy="109855"/>
            <wp:effectExtent l="0" t="0" r="17145" b="444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可选：</w:t>
      </w:r>
      <w:r>
        <w:drawing>
          <wp:inline distT="0" distB="0" distL="114300" distR="114300">
            <wp:extent cx="421005" cy="109855"/>
            <wp:effectExtent l="0" t="0" r="17145" b="444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使该项为零；</w:t>
      </w:r>
      <w:r>
        <w:drawing>
          <wp:inline distT="0" distB="0" distL="114300" distR="114300">
            <wp:extent cx="421005" cy="109855"/>
            <wp:effectExtent l="0" t="0" r="17145" b="444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407670" cy="82550"/>
            <wp:effectExtent l="0" t="0" r="1143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搭配后，第四行只能取 </w:t>
      </w:r>
      <w:r>
        <w:drawing>
          <wp:inline distT="0" distB="0" distL="114300" distR="114300">
            <wp:extent cx="421005" cy="109855"/>
            <wp:effectExtent l="0" t="0" r="17145" b="444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，乘积 </w:t>
      </w:r>
      <w:r>
        <w:drawing>
          <wp:inline distT="0" distB="0" distL="114300" distR="114300">
            <wp:extent cx="574040" cy="89535"/>
            <wp:effectExtent l="0" t="0" r="16510" b="571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4175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只有 </w:t>
      </w:r>
      <w:r>
        <w:drawing>
          <wp:inline distT="0" distB="0" distL="114300" distR="114300">
            <wp:extent cx="130810" cy="109855"/>
            <wp:effectExtent l="0" t="0" r="2540" b="444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。因此唯一可行的取法是 </w:t>
      </w:r>
      <w:r>
        <w:drawing>
          <wp:inline distT="0" distB="0" distL="114300" distR="114300">
            <wp:extent cx="1838960" cy="130810"/>
            <wp:effectExtent l="0" t="0" r="8890" b="254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3951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，对应列排列 </w:t>
      </w:r>
      <w:r>
        <w:drawing>
          <wp:inline distT="0" distB="0" distL="114300" distR="114300">
            <wp:extent cx="545465" cy="130810"/>
            <wp:effectExtent l="0" t="0" r="6985" b="254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596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有一个逆序，符号为负，故 </w:t>
      </w:r>
      <w:r>
        <w:drawing>
          <wp:inline distT="0" distB="0" distL="114300" distR="114300">
            <wp:extent cx="130810" cy="109855"/>
            <wp:effectExtent l="0" t="0" r="2540" b="444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的系数是 </w:t>
      </w:r>
      <w:r>
        <w:drawing>
          <wp:inline distT="0" distB="0" distL="114300" distR="114300">
            <wp:extent cx="172085" cy="96520"/>
            <wp:effectExtent l="0" t="0" r="18415" b="1778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抽象行列式求指定次幂系数，按定义逐项分析并注意符号。</w:t>
      </w:r>
    </w:p>
    <w:p w14:paraId="4BAF8171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2 章  矩阵，向量</w:t>
      </w:r>
    </w:p>
    <w:p w14:paraId="3661341F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本章把矩阵与向量锻造成研究多元问题的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运算工具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。主线：概念（矩阵、向量、分块）→ 运算（加法、数乘、乘法、转置及其规则）→ 化简（初等变换、初等矩阵）→ 刻画（秩）→ 求逆（伴随矩阵、初等变换法）→ 向量组的线性相关性与极大无关组。矩阵乘法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不满足交换律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，一切与乘法有关的结论都要注意顺序。</w:t>
      </w:r>
    </w:p>
    <w:p w14:paraId="3D7BF044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2.1 矩阵与 n 维向量的概念</w:t>
      </w:r>
    </w:p>
    <w:p w14:paraId="77EFC65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2.1.1（矩阵）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由 </w:t>
      </w:r>
      <w:r>
        <w:drawing>
          <wp:inline distT="0" distB="0" distL="114300" distR="114300">
            <wp:extent cx="358775" cy="68580"/>
            <wp:effectExtent l="0" t="0" r="3175" b="762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个数 </w:t>
      </w:r>
      <w:r>
        <w:drawing>
          <wp:inline distT="0" distB="0" distL="114300" distR="114300">
            <wp:extent cx="151765" cy="96520"/>
            <wp:effectExtent l="0" t="0" r="635" b="1778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排成的 </w:t>
      </w:r>
      <w:r>
        <w:drawing>
          <wp:inline distT="0" distB="0" distL="114300" distR="114300">
            <wp:extent cx="117475" cy="62230"/>
            <wp:effectExtent l="0" t="0" r="15875" b="1397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7822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 </w:t>
      </w:r>
      <w:r>
        <w:drawing>
          <wp:inline distT="0" distB="0" distL="114300" distR="114300">
            <wp:extent cx="82550" cy="62230"/>
            <wp:effectExtent l="0" t="0" r="12700" b="1397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列数表（外加括号）称为 </w:t>
      </w:r>
      <w:r>
        <w:drawing>
          <wp:inline distT="0" distB="0" distL="114300" distR="114300">
            <wp:extent cx="358775" cy="68580"/>
            <wp:effectExtent l="0" t="0" r="3175" b="762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矩阵，记 </w:t>
      </w:r>
      <w:r>
        <w:drawing>
          <wp:inline distT="0" distB="0" distL="114300" distR="114300">
            <wp:extent cx="753110" cy="138430"/>
            <wp:effectExtent l="0" t="0" r="8890" b="1397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3397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；全体 </w:t>
      </w:r>
      <w:r>
        <w:drawing>
          <wp:inline distT="0" distB="0" distL="114300" distR="114300">
            <wp:extent cx="358775" cy="68580"/>
            <wp:effectExtent l="0" t="0" r="3175" b="762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实矩阵记为 </w:t>
      </w:r>
      <w:r>
        <w:drawing>
          <wp:inline distT="0" distB="0" distL="114300" distR="114300">
            <wp:extent cx="317500" cy="96520"/>
            <wp:effectExtent l="0" t="0" r="6350" b="1778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373380" cy="89535"/>
            <wp:effectExtent l="0" t="0" r="7620" b="444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时称为 </w:t>
      </w:r>
      <w:r>
        <w:drawing>
          <wp:inline distT="0" distB="0" distL="114300" distR="114300">
            <wp:extent cx="82550" cy="62230"/>
            <wp:effectExtent l="0" t="0" r="12700" b="1397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阶方阵。</w:t>
      </w:r>
    </w:p>
    <w:p w14:paraId="3E02B1A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2.1.2（n 维向量）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82550" cy="62230"/>
            <wp:effectExtent l="0" t="0" r="12700" b="1397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个数组成的有序数组称为 </w:t>
      </w:r>
      <w:r>
        <w:drawing>
          <wp:inline distT="0" distB="0" distL="114300" distR="114300">
            <wp:extent cx="82550" cy="62230"/>
            <wp:effectExtent l="0" t="0" r="12700" b="1397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维向量；横排为行向量，竖排为列向量。本书中向量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默认指列向量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82550" cy="62230"/>
            <wp:effectExtent l="0" t="0" r="12700" b="1397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维实向量全体记为 </w:t>
      </w:r>
      <w:r>
        <w:drawing>
          <wp:inline distT="0" distB="0" distL="114300" distR="114300">
            <wp:extent cx="165735" cy="89535"/>
            <wp:effectExtent l="0" t="0" r="5715" b="571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。矩阵 </w:t>
      </w:r>
      <w:r>
        <w:drawing>
          <wp:inline distT="0" distB="0" distL="114300" distR="114300">
            <wp:extent cx="753110" cy="138430"/>
            <wp:effectExtent l="0" t="0" r="8890" b="1397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3397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的第 </w:t>
      </w:r>
      <w:r>
        <w:drawing>
          <wp:inline distT="0" distB="0" distL="114300" distR="114300">
            <wp:extent cx="47625" cy="89535"/>
            <wp:effectExtent l="0" t="0" r="9525" b="571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行是 </w:t>
      </w:r>
      <w:r>
        <w:drawing>
          <wp:inline distT="0" distB="0" distL="114300" distR="114300">
            <wp:extent cx="82550" cy="62230"/>
            <wp:effectExtent l="0" t="0" r="12700" b="1397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维行向量，第 </w:t>
      </w:r>
      <w:r>
        <w:drawing>
          <wp:inline distT="0" distB="0" distL="114300" distR="114300">
            <wp:extent cx="55245" cy="117475"/>
            <wp:effectExtent l="0" t="0" r="1905" b="1587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列是 </w:t>
      </w:r>
      <w:r>
        <w:drawing>
          <wp:inline distT="0" distB="0" distL="114300" distR="114300">
            <wp:extent cx="117475" cy="62230"/>
            <wp:effectExtent l="0" t="0" r="15875" b="1397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17822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维列向量；</w:t>
      </w:r>
      <w:r>
        <w:drawing>
          <wp:inline distT="0" distB="0" distL="114300" distR="114300">
            <wp:extent cx="96520" cy="96520"/>
            <wp:effectExtent l="0" t="0" r="17780" b="1778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的列向量组记为 </w:t>
      </w:r>
      <w:r>
        <w:drawing>
          <wp:inline distT="0" distB="0" distL="114300" distR="114300">
            <wp:extent cx="594360" cy="82550"/>
            <wp:effectExtent l="0" t="0" r="15240" b="1270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F912BE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2.2 矩阵运算</w:t>
      </w:r>
    </w:p>
    <w:p w14:paraId="1250777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加法与数乘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（同型矩阵逐元素运算）：满足交换律、结合律与分配律。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不同型的矩阵不能相加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517B397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乘法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746760" cy="138430"/>
            <wp:effectExtent l="0" t="0" r="15240" b="1397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704850" cy="138430"/>
            <wp:effectExtent l="0" t="0" r="0" b="1397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的乘积 </w:t>
      </w:r>
      <w:r>
        <w:drawing>
          <wp:inline distT="0" distB="0" distL="114300" distR="114300">
            <wp:extent cx="1120140" cy="138430"/>
            <wp:effectExtent l="0" t="0" r="3810" b="1397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，其中</w:t>
      </w:r>
    </w:p>
    <w:p w14:paraId="6678FF9E">
      <w:pPr>
        <w:spacing w:before="100" w:after="100" w:line="240" w:lineRule="auto"/>
        <w:jc w:val="center"/>
      </w:pPr>
      <w:r>
        <w:drawing>
          <wp:inline distT="0" distB="0" distL="114300" distR="114300">
            <wp:extent cx="2606675" cy="373380"/>
            <wp:effectExtent l="0" t="0" r="3175" b="762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07022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F1AF">
      <w:pPr>
        <w:jc w:val="both"/>
      </w:pPr>
      <w:r>
        <w:drawing>
          <wp:inline distT="0" distB="0" distL="114300" distR="114300">
            <wp:extent cx="96520" cy="96520"/>
            <wp:effectExtent l="0" t="0" r="17780" b="1778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的列数必须等于 </w:t>
      </w:r>
      <w:r>
        <w:drawing>
          <wp:inline distT="0" distB="0" distL="114300" distR="114300">
            <wp:extent cx="103505" cy="89535"/>
            <wp:effectExtent l="0" t="0" r="10795" b="5715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的行数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；乘积 </w:t>
      </w:r>
      <w:r>
        <w:drawing>
          <wp:inline distT="0" distB="0" distL="114300" distR="114300">
            <wp:extent cx="200660" cy="96520"/>
            <wp:effectExtent l="0" t="0" r="8890" b="1778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0795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的第 </w:t>
      </w:r>
      <w:r>
        <w:drawing>
          <wp:inline distT="0" distB="0" distL="114300" distR="114300">
            <wp:extent cx="47625" cy="89535"/>
            <wp:effectExtent l="0" t="0" r="9525" b="571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行第 </w:t>
      </w:r>
      <w:r>
        <w:drawing>
          <wp:inline distT="0" distB="0" distL="114300" distR="114300">
            <wp:extent cx="55245" cy="117475"/>
            <wp:effectExtent l="0" t="0" r="1905" b="1587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列元素是 </w:t>
      </w:r>
      <w:r>
        <w:drawing>
          <wp:inline distT="0" distB="0" distL="114300" distR="114300">
            <wp:extent cx="96520" cy="96520"/>
            <wp:effectExtent l="0" t="0" r="17780" b="1778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的第 </w:t>
      </w:r>
      <w:r>
        <w:drawing>
          <wp:inline distT="0" distB="0" distL="114300" distR="114300">
            <wp:extent cx="47625" cy="89535"/>
            <wp:effectExtent l="0" t="0" r="9525" b="5715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行与 </w:t>
      </w:r>
      <w:r>
        <w:drawing>
          <wp:inline distT="0" distB="0" distL="114300" distR="114300">
            <wp:extent cx="103505" cy="89535"/>
            <wp:effectExtent l="0" t="0" r="10795" b="571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的第 </w:t>
      </w:r>
      <w:r>
        <w:drawing>
          <wp:inline distT="0" distB="0" distL="114300" distR="114300">
            <wp:extent cx="55245" cy="117475"/>
            <wp:effectExtent l="0" t="0" r="1905" b="1587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列的“点积”。从向量角度看：</w:t>
      </w:r>
      <w:r>
        <w:drawing>
          <wp:inline distT="0" distB="0" distL="114300" distR="114300">
            <wp:extent cx="200660" cy="96520"/>
            <wp:effectExtent l="0" t="0" r="8890" b="1778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0795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的列向量是 </w:t>
      </w:r>
      <w:r>
        <w:drawing>
          <wp:inline distT="0" distB="0" distL="114300" distR="114300">
            <wp:extent cx="96520" cy="96520"/>
            <wp:effectExtent l="0" t="0" r="17780" b="1778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的列向量的线性组合，行向量是 </w:t>
      </w:r>
      <w:r>
        <w:drawing>
          <wp:inline distT="0" distB="0" distL="114300" distR="114300">
            <wp:extent cx="103505" cy="89535"/>
            <wp:effectExtent l="0" t="0" r="10795" b="5715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的行向量的线性组合。</w:t>
      </w:r>
    </w:p>
    <w:p w14:paraId="7DDB534C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乘法运算规则与“三不”</w:t>
      </w:r>
    </w:p>
    <w:p w14:paraId="7A52A80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结合律、分配律成立：</w:t>
      </w:r>
      <w:r>
        <w:drawing>
          <wp:inline distT="0" distB="0" distL="114300" distR="114300">
            <wp:extent cx="988695" cy="130810"/>
            <wp:effectExtent l="0" t="0" r="1905" b="254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8904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306830" cy="130810"/>
            <wp:effectExtent l="0" t="0" r="7620" b="254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；数乘可交换位置：</w:t>
      </w:r>
      <w:r>
        <w:drawing>
          <wp:inline distT="0" distB="0" distL="114300" distR="114300">
            <wp:extent cx="1472565" cy="130810"/>
            <wp:effectExtent l="0" t="0" r="13335" b="254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47277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22CA083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乘法不满足交换律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：一般 </w:t>
      </w:r>
      <w:r>
        <w:drawing>
          <wp:inline distT="0" distB="0" distL="114300" distR="114300">
            <wp:extent cx="580390" cy="124460"/>
            <wp:effectExtent l="0" t="0" r="10160" b="889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；能交换时称 </w:t>
      </w:r>
      <w:r>
        <w:drawing>
          <wp:inline distT="0" distB="0" distL="114300" distR="114300">
            <wp:extent cx="262890" cy="124460"/>
            <wp:effectExtent l="0" t="0" r="3810" b="889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可交换。</w:t>
      </w:r>
      <w:r>
        <w:drawing>
          <wp:inline distT="0" distB="0" distL="114300" distR="114300">
            <wp:extent cx="1610995" cy="144780"/>
            <wp:effectExtent l="0" t="0" r="8255" b="762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134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仅在 </w:t>
      </w:r>
      <w:r>
        <w:drawing>
          <wp:inline distT="0" distB="0" distL="114300" distR="114300">
            <wp:extent cx="580390" cy="103505"/>
            <wp:effectExtent l="0" t="0" r="10160" b="10795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时成立。</w:t>
      </w:r>
    </w:p>
    <w:p w14:paraId="589A9DB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不满足消去律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580390" cy="103505"/>
            <wp:effectExtent l="0" t="0" r="10160" b="1079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且 </w:t>
      </w:r>
      <w:r>
        <w:drawing>
          <wp:inline distT="0" distB="0" distL="114300" distR="114300">
            <wp:extent cx="379730" cy="124460"/>
            <wp:effectExtent l="0" t="0" r="1270" b="889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推不出 </w:t>
      </w:r>
      <w:r>
        <w:drawing>
          <wp:inline distT="0" distB="0" distL="114300" distR="114300">
            <wp:extent cx="379730" cy="103505"/>
            <wp:effectExtent l="0" t="0" r="1270" b="10795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476885" cy="103505"/>
            <wp:effectExtent l="0" t="0" r="18415" b="10795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推不出 </w:t>
      </w:r>
      <w:r>
        <w:drawing>
          <wp:inline distT="0" distB="0" distL="114300" distR="114300">
            <wp:extent cx="379730" cy="103505"/>
            <wp:effectExtent l="0" t="0" r="1270" b="10795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或 </w:t>
      </w:r>
      <w:r>
        <w:drawing>
          <wp:inline distT="0" distB="0" distL="114300" distR="114300">
            <wp:extent cx="379730" cy="103505"/>
            <wp:effectExtent l="0" t="0" r="1270" b="1079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（存在非零零因子）。</w:t>
      </w:r>
    </w:p>
    <w:p w14:paraId="27E6CD34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幂：</w:t>
      </w:r>
      <w:r>
        <w:drawing>
          <wp:inline distT="0" distB="0" distL="114300" distR="114300">
            <wp:extent cx="158750" cy="109855"/>
            <wp:effectExtent l="0" t="0" r="12700" b="444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要求 </w:t>
      </w:r>
      <w:r>
        <w:drawing>
          <wp:inline distT="0" distB="0" distL="114300" distR="114300">
            <wp:extent cx="96520" cy="96520"/>
            <wp:effectExtent l="0" t="0" r="17780" b="1778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为方阵；</w:t>
      </w:r>
      <w:r>
        <w:drawing>
          <wp:inline distT="0" distB="0" distL="114300" distR="114300">
            <wp:extent cx="739775" cy="124460"/>
            <wp:effectExtent l="0" t="0" r="3175" b="889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40122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669925" cy="144780"/>
            <wp:effectExtent l="0" t="0" r="15875" b="762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70424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；矩阵多项式 </w:t>
      </w:r>
      <w:r>
        <w:drawing>
          <wp:inline distT="0" distB="0" distL="114300" distR="114300">
            <wp:extent cx="1845945" cy="144780"/>
            <wp:effectExtent l="0" t="0" r="1905" b="762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4615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5D1689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转置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636270" cy="144780"/>
            <wp:effectExtent l="0" t="0" r="11430" b="762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3640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237615" cy="144780"/>
            <wp:effectExtent l="0" t="0" r="635" b="762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3796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774065" cy="144780"/>
            <wp:effectExtent l="0" t="0" r="6985" b="762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74141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12495" cy="144780"/>
            <wp:effectExtent l="0" t="0" r="1905" b="762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270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（顺序反过来）。</w:t>
      </w:r>
    </w:p>
    <w:p w14:paraId="0F24675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迹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：方阵的迹 </w:t>
      </w:r>
      <w:r>
        <w:drawing>
          <wp:inline distT="0" distB="0" distL="114300" distR="114300">
            <wp:extent cx="836295" cy="138430"/>
            <wp:effectExtent l="0" t="0" r="1905" b="1397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836371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，满足 </w:t>
      </w:r>
      <w:r>
        <w:drawing>
          <wp:inline distT="0" distB="0" distL="114300" distR="114300">
            <wp:extent cx="1320800" cy="130810"/>
            <wp:effectExtent l="0" t="0" r="12700" b="254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2093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850265" cy="130810"/>
            <wp:effectExtent l="0" t="0" r="6985" b="254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5047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95680" cy="130810"/>
            <wp:effectExtent l="0" t="0" r="13970" b="254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3D2B0D9C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特殊方阵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（按定义识别）</w:t>
      </w:r>
    </w:p>
    <w:p w14:paraId="0CAFF4B3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2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常见特殊方阵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 w14:paraId="64BA69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134" w:type="dxa"/>
            <w:shd w:val="clear" w:color="auto" w:fill="1F4E79"/>
            <w:vAlign w:val="center"/>
          </w:tcPr>
          <w:p w14:paraId="19D6D73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w="3134" w:type="dxa"/>
            <w:shd w:val="clear" w:color="auto" w:fill="1F4E79"/>
            <w:vAlign w:val="center"/>
          </w:tcPr>
          <w:p w14:paraId="4609AC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定义</w:t>
            </w:r>
          </w:p>
        </w:tc>
        <w:tc>
          <w:tcPr>
            <w:tcW w:w="3134" w:type="dxa"/>
            <w:shd w:val="clear" w:color="auto" w:fill="1F4E79"/>
            <w:vAlign w:val="center"/>
          </w:tcPr>
          <w:p w14:paraId="0B060B4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关键结论</w:t>
            </w:r>
          </w:p>
        </w:tc>
      </w:tr>
      <w:tr w14:paraId="2BA97E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1CEAF9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单位矩阵</w:t>
            </w:r>
          </w:p>
        </w:tc>
        <w:tc>
          <w:tcPr>
            <w:tcW w:w="3134" w:type="dxa"/>
            <w:vAlign w:val="center"/>
          </w:tcPr>
          <w:p w14:paraId="4B3A03F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对角元全 1、其余为 0 的方阵 </w:t>
            </w:r>
            <w:r>
              <w:drawing>
                <wp:inline distT="0" distB="0" distL="114300" distR="114300">
                  <wp:extent cx="103505" cy="89535"/>
                  <wp:effectExtent l="0" t="0" r="10795" b="5715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16" cy="8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vAlign w:val="center"/>
          </w:tcPr>
          <w:p w14:paraId="14A99422">
            <w:pPr>
              <w:spacing w:after="0"/>
              <w:jc w:val="left"/>
            </w:pPr>
            <w:r>
              <w:drawing>
                <wp:inline distT="0" distB="0" distL="114300" distR="114300">
                  <wp:extent cx="856615" cy="103505"/>
                  <wp:effectExtent l="0" t="0" r="635" b="10795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14" cy="10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E9B0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675E047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对角矩阵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4883306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非对角元全 0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2556B9B4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运算、求幂、求逆都归结到对角元</w:t>
            </w:r>
          </w:p>
        </w:tc>
      </w:tr>
      <w:tr w14:paraId="4C3E1C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4CD55A9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对称矩阵</w:t>
            </w:r>
          </w:p>
        </w:tc>
        <w:tc>
          <w:tcPr>
            <w:tcW w:w="3134" w:type="dxa"/>
            <w:vAlign w:val="center"/>
          </w:tcPr>
          <w:p w14:paraId="7B1FCBDD">
            <w:pPr>
              <w:spacing w:after="0"/>
              <w:jc w:val="left"/>
            </w:pPr>
            <w:r>
              <w:drawing>
                <wp:inline distT="0" distB="0" distL="114300" distR="114300">
                  <wp:extent cx="455930" cy="124460"/>
                  <wp:effectExtent l="0" t="0" r="1270" b="889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53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vAlign w:val="center"/>
          </w:tcPr>
          <w:p w14:paraId="20B7EA5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特征值全为实数（第 4 章）</w:t>
            </w:r>
          </w:p>
        </w:tc>
      </w:tr>
      <w:tr w14:paraId="52B0B1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5DAE69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反对称矩阵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63B1FF91">
            <w:pPr>
              <w:spacing w:after="0"/>
              <w:jc w:val="left"/>
            </w:pPr>
            <w:r>
              <w:drawing>
                <wp:inline distT="0" distB="0" distL="114300" distR="114300">
                  <wp:extent cx="560070" cy="124460"/>
                  <wp:effectExtent l="0" t="0" r="11430" b="889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5BE389F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对角元必为 0；奇数阶行列式为 0</w:t>
            </w:r>
          </w:p>
        </w:tc>
      </w:tr>
      <w:tr w14:paraId="2EC49F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1D2D06A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幂等矩阵</w:t>
            </w:r>
          </w:p>
        </w:tc>
        <w:tc>
          <w:tcPr>
            <w:tcW w:w="3134" w:type="dxa"/>
            <w:vAlign w:val="center"/>
          </w:tcPr>
          <w:p w14:paraId="18FB1574">
            <w:pPr>
              <w:spacing w:after="0"/>
              <w:jc w:val="left"/>
            </w:pPr>
            <w:r>
              <w:drawing>
                <wp:inline distT="0" distB="0" distL="114300" distR="114300">
                  <wp:extent cx="435610" cy="124460"/>
                  <wp:effectExtent l="0" t="0" r="2540" b="889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4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vAlign w:val="center"/>
          </w:tcPr>
          <w:p w14:paraId="14807F9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投影；可对角化且特征值只有 0、1</w:t>
            </w:r>
          </w:p>
        </w:tc>
      </w:tr>
      <w:tr w14:paraId="6DCDE1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635B808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幂零矩阵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007C527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存在 </w:t>
            </w:r>
            <w:r>
              <w:drawing>
                <wp:inline distT="0" distB="0" distL="114300" distR="114300">
                  <wp:extent cx="68580" cy="96520"/>
                  <wp:effectExtent l="0" t="0" r="7620" b="1778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67" cy="97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使 </w:t>
            </w:r>
            <w:r>
              <w:drawing>
                <wp:inline distT="0" distB="0" distL="114300" distR="114300">
                  <wp:extent cx="435610" cy="124460"/>
                  <wp:effectExtent l="0" t="0" r="2540" b="889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96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742324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特征值全为 0</w:t>
            </w:r>
          </w:p>
        </w:tc>
      </w:tr>
      <w:tr w14:paraId="4F3136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2CA43B7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对合矩阵</w:t>
            </w:r>
          </w:p>
        </w:tc>
        <w:tc>
          <w:tcPr>
            <w:tcW w:w="3134" w:type="dxa"/>
            <w:vAlign w:val="center"/>
          </w:tcPr>
          <w:p w14:paraId="4595DF9E">
            <w:pPr>
              <w:spacing w:after="0"/>
              <w:jc w:val="left"/>
            </w:pPr>
            <w:r>
              <w:drawing>
                <wp:inline distT="0" distB="0" distL="114300" distR="114300">
                  <wp:extent cx="435610" cy="124460"/>
                  <wp:effectExtent l="0" t="0" r="2540" b="889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97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10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vAlign w:val="center"/>
          </w:tcPr>
          <w:p w14:paraId="3030E6A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可逆，</w:t>
            </w:r>
            <w:r>
              <w:drawing>
                <wp:inline distT="0" distB="0" distL="114300" distR="114300">
                  <wp:extent cx="504190" cy="124460"/>
                  <wp:effectExtent l="0" t="0" r="10160" b="889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8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77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11E75">
      <w:pPr>
        <w:spacing w:after="60" w:line="240" w:lineRule="auto"/>
      </w:pPr>
    </w:p>
    <w:p w14:paraId="41EFAE8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行列式与乘法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802005" cy="130810"/>
            <wp:effectExtent l="0" t="0" r="17145" b="254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235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262890" cy="124460"/>
            <wp:effectExtent l="0" t="0" r="3810" b="889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为同阶方阵），由此 </w:t>
      </w:r>
      <w:r>
        <w:drawing>
          <wp:inline distT="0" distB="0" distL="114300" distR="114300">
            <wp:extent cx="642620" cy="144780"/>
            <wp:effectExtent l="0" t="0" r="5080" b="762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4304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6520" cy="96520"/>
            <wp:effectExtent l="0" t="0" r="17780" b="1778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可逆时 </w:t>
      </w:r>
      <w:r>
        <w:drawing>
          <wp:inline distT="0" distB="0" distL="114300" distR="114300">
            <wp:extent cx="788035" cy="144780"/>
            <wp:effectExtent l="0" t="0" r="12065" b="762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824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1C6C724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2.3 分块矩阵</w:t>
      </w:r>
    </w:p>
    <w:p w14:paraId="1D59E11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分块乘法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：把分块当作“元素”相乘，要求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子块间可乘且顺序不能交换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</w:p>
    <w:p w14:paraId="02FCD4D2">
      <w:pPr>
        <w:spacing w:before="100" w:after="100" w:line="240" w:lineRule="auto"/>
        <w:jc w:val="center"/>
      </w:pPr>
      <w:r>
        <w:drawing>
          <wp:inline distT="0" distB="0" distL="114300" distR="114300">
            <wp:extent cx="2847975" cy="317500"/>
            <wp:effectExtent l="0" t="0" r="9525" b="635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848474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BE3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两个高频结论</w:t>
      </w:r>
    </w:p>
    <w:p w14:paraId="6E35AC2F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分块（准）三角矩阵的行列式等于对角块行列式之积：</w:t>
      </w:r>
      <w:r>
        <w:drawing>
          <wp:inline distT="0" distB="0" distL="114300" distR="114300">
            <wp:extent cx="947420" cy="317500"/>
            <wp:effectExtent l="0" t="0" r="5080" b="635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47555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262890" cy="124460"/>
            <wp:effectExtent l="0" t="0" r="3810" b="889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为方阵）；</w:t>
      </w:r>
    </w:p>
    <w:p w14:paraId="07D79FB2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分块对角矩阵 </w:t>
      </w:r>
      <w:r>
        <w:drawing>
          <wp:inline distT="0" distB="0" distL="114300" distR="114300">
            <wp:extent cx="953770" cy="130810"/>
            <wp:effectExtent l="0" t="0" r="17780" b="254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95419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可逆时，</w:t>
      </w:r>
      <w:r>
        <w:drawing>
          <wp:inline distT="0" distB="0" distL="114300" distR="114300">
            <wp:extent cx="2371090" cy="158750"/>
            <wp:effectExtent l="0" t="0" r="10160" b="1270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371377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09D181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2.4 初等变换与初等矩阵</w:t>
      </w:r>
    </w:p>
    <w:p w14:paraId="64CCD96D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三类初等行（列）变换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：互换两行 </w:t>
      </w:r>
      <w:r>
        <w:drawing>
          <wp:inline distT="0" distB="0" distL="114300" distR="114300">
            <wp:extent cx="421005" cy="103505"/>
            <wp:effectExtent l="0" t="0" r="17145" b="10795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；某行乘非零数 </w:t>
      </w:r>
      <w:r>
        <w:drawing>
          <wp:inline distT="0" distB="0" distL="114300" distR="114300">
            <wp:extent cx="172085" cy="109855"/>
            <wp:effectExtent l="0" t="0" r="18415" b="4445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；某行加另一行的 </w:t>
      </w:r>
      <w:r>
        <w:drawing>
          <wp:inline distT="0" distB="0" distL="114300" distR="114300">
            <wp:extent cx="68580" cy="96520"/>
            <wp:effectExtent l="0" t="0" r="7620" b="1778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倍 </w:t>
      </w:r>
      <w:r>
        <w:drawing>
          <wp:inline distT="0" distB="0" distL="114300" distR="114300">
            <wp:extent cx="441960" cy="130810"/>
            <wp:effectExtent l="0" t="0" r="15240" b="254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224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初等变换都可逆，逆变换仍为初等变换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75283E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三类初等矩阵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366395" cy="130810"/>
            <wp:effectExtent l="0" t="0" r="14605" b="254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674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（互换）、</w:t>
      </w:r>
      <w:r>
        <w:drawing>
          <wp:inline distT="0" distB="0" distL="114300" distR="114300">
            <wp:extent cx="421005" cy="130810"/>
            <wp:effectExtent l="0" t="0" r="17145" b="254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（倍乘，</w:t>
      </w:r>
      <w:r>
        <w:drawing>
          <wp:inline distT="0" distB="0" distL="114300" distR="114300">
            <wp:extent cx="311150" cy="124460"/>
            <wp:effectExtent l="0" t="0" r="12700" b="889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）、</w:t>
      </w:r>
      <w:r>
        <w:drawing>
          <wp:inline distT="0" distB="0" distL="114300" distR="114300">
            <wp:extent cx="539115" cy="130810"/>
            <wp:effectExtent l="0" t="0" r="13335" b="254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3932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（倍加）。它们都是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可逆矩阵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，且 </w:t>
      </w:r>
      <w:r>
        <w:drawing>
          <wp:inline distT="0" distB="0" distL="114300" distR="114300">
            <wp:extent cx="1036955" cy="144780"/>
            <wp:effectExtent l="0" t="0" r="10795" b="762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3716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285875" cy="144780"/>
            <wp:effectExtent l="0" t="0" r="9525" b="762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8608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486535" cy="144780"/>
            <wp:effectExtent l="0" t="0" r="18415" b="762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8688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5D7373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核心对应关系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左乘初等矩阵 = 对 A 作同型初等行变换，右乘 = 作同型初等列变换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。由此：</w:t>
      </w:r>
    </w:p>
    <w:p w14:paraId="675C0F0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两个 </w:t>
      </w:r>
      <w:r>
        <w:drawing>
          <wp:inline distT="0" distB="0" distL="114300" distR="114300">
            <wp:extent cx="358775" cy="68580"/>
            <wp:effectExtent l="0" t="0" r="3175" b="762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矩阵行等价 ⇔ 存在可逆 </w:t>
      </w:r>
      <w:r>
        <w:drawing>
          <wp:inline distT="0" distB="0" distL="114300" distR="114300">
            <wp:extent cx="96520" cy="89535"/>
            <wp:effectExtent l="0" t="0" r="17780" b="571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476885" cy="103505"/>
            <wp:effectExtent l="0" t="0" r="18415" b="1079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；列等价 ⇔ 存在可逆 </w:t>
      </w:r>
      <w:r>
        <w:drawing>
          <wp:inline distT="0" distB="0" distL="114300" distR="114300">
            <wp:extent cx="103505" cy="117475"/>
            <wp:effectExtent l="0" t="0" r="10795" b="15875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483235" cy="124460"/>
            <wp:effectExtent l="0" t="0" r="12065" b="889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2447061D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任意矩阵可经初等变换化为标准形 </w:t>
      </w:r>
      <w:r>
        <w:drawing>
          <wp:inline distT="0" distB="0" distL="114300" distR="114300">
            <wp:extent cx="580390" cy="317500"/>
            <wp:effectExtent l="0" t="0" r="10160" b="635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，其中 </w:t>
      </w:r>
      <w:r>
        <w:drawing>
          <wp:inline distT="0" distB="0" distL="114300" distR="114300">
            <wp:extent cx="497840" cy="130810"/>
            <wp:effectExtent l="0" t="0" r="16510" b="254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2C29A050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96520" cy="96520"/>
            <wp:effectExtent l="0" t="0" r="17780" b="1778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可逆 ⇔ </w:t>
      </w:r>
      <w:r>
        <w:drawing>
          <wp:inline distT="0" distB="0" distL="114300" distR="114300">
            <wp:extent cx="96520" cy="96520"/>
            <wp:effectExtent l="0" t="0" r="17780" b="1778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与单位矩阵行等价 ⇔ </w:t>
      </w:r>
      <w:r>
        <w:drawing>
          <wp:inline distT="0" distB="0" distL="114300" distR="114300">
            <wp:extent cx="96520" cy="96520"/>
            <wp:effectExtent l="0" t="0" r="17780" b="1778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可表为有限个初等矩阵的乘积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C79EE8F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：初等变换求逆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对 </w:t>
      </w:r>
      <w:r>
        <w:drawing>
          <wp:inline distT="0" distB="0" distL="114300" distR="114300">
            <wp:extent cx="387350" cy="89535"/>
            <wp:effectExtent l="0" t="0" r="12700" b="571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矩阵 </w:t>
      </w:r>
      <w:r>
        <w:drawing>
          <wp:inline distT="0" distB="0" distL="114300" distR="114300">
            <wp:extent cx="414655" cy="130810"/>
            <wp:effectExtent l="0" t="0" r="4445" b="254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只作行变换，当左半化为 </w:t>
      </w:r>
      <w:r>
        <w:drawing>
          <wp:inline distT="0" distB="0" distL="114300" distR="114300">
            <wp:extent cx="103505" cy="89535"/>
            <wp:effectExtent l="0" t="0" r="10795" b="571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时，右半即 </w:t>
      </w:r>
      <w:r>
        <w:drawing>
          <wp:inline distT="0" distB="0" distL="114300" distR="114300">
            <wp:extent cx="227965" cy="109855"/>
            <wp:effectExtent l="0" t="0" r="635" b="4445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176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；只作列变换则用 </w:t>
      </w:r>
      <w:r>
        <w:drawing>
          <wp:inline distT="0" distB="0" distL="114300" distR="114300">
            <wp:extent cx="933450" cy="331470"/>
            <wp:effectExtent l="0" t="0" r="0" b="1143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C7DBD70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2.5 矩阵的秩</w:t>
      </w:r>
    </w:p>
    <w:p w14:paraId="29E9F00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2.5.1（秩）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矩阵 </w:t>
      </w:r>
      <w:r>
        <w:drawing>
          <wp:inline distT="0" distB="0" distL="114300" distR="114300">
            <wp:extent cx="96520" cy="96520"/>
            <wp:effectExtent l="0" t="0" r="17780" b="1778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中非零子式的最高阶数称为 </w:t>
      </w:r>
      <w:r>
        <w:drawing>
          <wp:inline distT="0" distB="0" distL="114300" distR="114300">
            <wp:extent cx="96520" cy="96520"/>
            <wp:effectExtent l="0" t="0" r="17780" b="1778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的秩，记 </w:t>
      </w:r>
      <w:r>
        <w:drawing>
          <wp:inline distT="0" distB="0" distL="114300" distR="114300">
            <wp:extent cx="262890" cy="130810"/>
            <wp:effectExtent l="0" t="0" r="3810" b="254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。等价刻画：</w:t>
      </w:r>
      <w:r>
        <w:drawing>
          <wp:inline distT="0" distB="0" distL="114300" distR="114300">
            <wp:extent cx="262890" cy="130810"/>
            <wp:effectExtent l="0" t="0" r="3810" b="254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等于行阶梯形中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非零行的个数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，也等于行向量组的秩与列向量组的秩。</w:t>
      </w:r>
    </w:p>
    <w:p w14:paraId="4B64F63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基本结论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292225" cy="130810"/>
            <wp:effectExtent l="0" t="0" r="3175" b="254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9272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781050" cy="144780"/>
            <wp:effectExtent l="0" t="0" r="0" b="762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81608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311150" cy="124460"/>
            <wp:effectExtent l="0" t="0" r="12700" b="889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 </w:t>
      </w:r>
      <w:r>
        <w:drawing>
          <wp:inline distT="0" distB="0" distL="114300" distR="114300">
            <wp:extent cx="774065" cy="130810"/>
            <wp:effectExtent l="0" t="0" r="6985" b="254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77414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初等变换不改变秩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82550" cy="62230"/>
            <wp:effectExtent l="0" t="0" r="12700" b="1397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阶方阵 </w:t>
      </w:r>
      <w:r>
        <w:drawing>
          <wp:inline distT="0" distB="0" distL="114300" distR="114300">
            <wp:extent cx="96520" cy="96520"/>
            <wp:effectExtent l="0" t="0" r="17780" b="1778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1334135" cy="130810"/>
            <wp:effectExtent l="0" t="0" r="18415" b="254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3421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（满秩 ⇔ 可逆 ⇔ 非奇异）。</w:t>
      </w:r>
    </w:p>
    <w:p w14:paraId="0DDAB53C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3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秩的重要不等式与等式（证明题高频）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 w14:paraId="41FE32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C7F97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结论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BDE42D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5A1E60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C194E1B">
            <w:pPr>
              <w:spacing w:after="0"/>
              <w:jc w:val="left"/>
            </w:pPr>
            <w:r>
              <w:drawing>
                <wp:inline distT="0" distB="0" distL="114300" distR="114300">
                  <wp:extent cx="1396365" cy="130810"/>
                  <wp:effectExtent l="0" t="0" r="13335" b="254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246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441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49533B8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和矩阵的列空间含于两列空间之和</w:t>
            </w:r>
          </w:p>
        </w:tc>
      </w:tr>
      <w:tr w14:paraId="0F0221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7D28AA34">
            <w:pPr>
              <w:spacing w:after="0"/>
              <w:jc w:val="left"/>
            </w:pPr>
            <w:r>
              <w:drawing>
                <wp:inline distT="0" distB="0" distL="114300" distR="114300">
                  <wp:extent cx="1478915" cy="130810"/>
                  <wp:effectExtent l="0" t="0" r="6985" b="254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247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414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0AA3B5E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乘积的秩不超过每个因子的秩</w:t>
            </w:r>
          </w:p>
        </w:tc>
      </w:tr>
      <w:tr w14:paraId="2A48E3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FA85A7C">
            <w:pPr>
              <w:spacing w:after="0"/>
              <w:jc w:val="left"/>
            </w:pPr>
            <w:r>
              <w:drawing>
                <wp:inline distT="0" distB="0" distL="114300" distR="114300">
                  <wp:extent cx="1472565" cy="130810"/>
                  <wp:effectExtent l="0" t="0" r="13335" b="254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 248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776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4638394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西尔维斯特不等式，</w:t>
            </w:r>
            <w:r>
              <w:drawing>
                <wp:inline distT="0" distB="0" distL="114300" distR="114300">
                  <wp:extent cx="96520" cy="96520"/>
                  <wp:effectExtent l="0" t="0" r="17780" b="1778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 24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" cy="97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为 </w:t>
            </w:r>
            <w:r>
              <w:drawing>
                <wp:inline distT="0" distB="0" distL="114300" distR="114300">
                  <wp:extent cx="358775" cy="68580"/>
                  <wp:effectExtent l="0" t="0" r="3175" b="762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250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74" cy="6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，</w:t>
            </w:r>
            <w:r>
              <w:drawing>
                <wp:inline distT="0" distB="0" distL="114300" distR="114300">
                  <wp:extent cx="103505" cy="89535"/>
                  <wp:effectExtent l="0" t="0" r="10795" b="5715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16" cy="8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为 </w:t>
            </w:r>
            <w:r>
              <w:drawing>
                <wp:inline distT="0" distB="0" distL="114300" distR="114300">
                  <wp:extent cx="304165" cy="68580"/>
                  <wp:effectExtent l="0" t="0" r="635" b="7620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252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12" cy="6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A8B1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3D9B5000">
            <w:pPr>
              <w:spacing w:after="0"/>
              <w:jc w:val="left"/>
            </w:pPr>
            <w:r>
              <w:drawing>
                <wp:inline distT="0" distB="0" distL="114300" distR="114300">
                  <wp:extent cx="1348105" cy="130810"/>
                  <wp:effectExtent l="0" t="0" r="4445" b="254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 253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316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1E005014">
            <w:pPr>
              <w:spacing w:after="0"/>
              <w:jc w:val="left"/>
            </w:pPr>
            <w:r>
              <w:drawing>
                <wp:inline distT="0" distB="0" distL="114300" distR="114300">
                  <wp:extent cx="262890" cy="117475"/>
                  <wp:effectExtent l="0" t="0" r="3810" b="15875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 254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5" cy="11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可逆</w:t>
            </w:r>
          </w:p>
        </w:tc>
      </w:tr>
      <w:tr w14:paraId="0944F5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66BD622">
            <w:pPr>
              <w:spacing w:after="0"/>
              <w:jc w:val="left"/>
            </w:pPr>
            <w:r>
              <w:drawing>
                <wp:inline distT="0" distB="0" distL="114300" distR="114300">
                  <wp:extent cx="1499870" cy="144780"/>
                  <wp:effectExtent l="0" t="0" r="5080" b="762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 255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157" cy="1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0F9DE9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实矩阵的常用恒等式</w:t>
            </w:r>
          </w:p>
        </w:tc>
      </w:tr>
      <w:tr w14:paraId="1BD173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10EDED5B">
            <w:pPr>
              <w:spacing w:after="0"/>
              <w:jc w:val="left"/>
            </w:pPr>
            <w:r>
              <w:drawing>
                <wp:inline distT="0" distB="0" distL="114300" distR="114300">
                  <wp:extent cx="2433320" cy="130810"/>
                  <wp:effectExtent l="0" t="0" r="5080" b="254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 256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607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30A4C51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分块矩阵的秩</w:t>
            </w:r>
          </w:p>
        </w:tc>
      </w:tr>
      <w:tr w14:paraId="1751DA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2321FA3">
            <w:pPr>
              <w:spacing w:after="0"/>
              <w:jc w:val="left"/>
            </w:pPr>
            <w:r>
              <w:drawing>
                <wp:inline distT="0" distB="0" distL="114300" distR="114300">
                  <wp:extent cx="2371090" cy="317500"/>
                  <wp:effectExtent l="0" t="0" r="10160" b="635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 257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377" cy="31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6626FEA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上下分块同理</w:t>
            </w:r>
          </w:p>
        </w:tc>
      </w:tr>
    </w:tbl>
    <w:p w14:paraId="14A1BF40">
      <w:pPr>
        <w:spacing w:after="60" w:line="240" w:lineRule="auto"/>
      </w:pPr>
    </w:p>
    <w:p w14:paraId="04A76FB8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证明套路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：证 </w:t>
      </w:r>
      <w:r>
        <w:drawing>
          <wp:inline distT="0" distB="0" distL="114300" distR="114300">
            <wp:extent cx="718820" cy="130810"/>
            <wp:effectExtent l="0" t="0" r="5080" b="254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通常把 </w:t>
      </w:r>
      <w:r>
        <w:drawing>
          <wp:inline distT="0" distB="0" distL="114300" distR="114300">
            <wp:extent cx="103505" cy="89535"/>
            <wp:effectExtent l="0" t="0" r="10795" b="5715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的列写成 </w:t>
      </w:r>
      <w:r>
        <w:drawing>
          <wp:inline distT="0" distB="0" distL="114300" distR="114300">
            <wp:extent cx="109855" cy="89535"/>
            <wp:effectExtent l="0" t="0" r="4445" b="5715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1035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的列（行）的组合，或用“</w:t>
      </w:r>
      <w:r>
        <w:drawing>
          <wp:inline distT="0" distB="0" distL="114300" distR="114300">
            <wp:extent cx="414655" cy="103505"/>
            <wp:effectExtent l="0" t="0" r="4445" b="10795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的解都是 </w:t>
      </w:r>
      <w:r>
        <w:drawing>
          <wp:inline distT="0" distB="0" distL="114300" distR="114300">
            <wp:extent cx="518160" cy="103505"/>
            <wp:effectExtent l="0" t="0" r="15240" b="10795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的解”之类的解集包含关系。</w:t>
      </w:r>
    </w:p>
    <w:p w14:paraId="42C03DDE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2.6 可逆矩阵与伴随矩阵</w:t>
      </w:r>
    </w:p>
    <w:p w14:paraId="3632CFC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可逆的判定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（方阵 </w:t>
      </w:r>
      <w:r>
        <w:drawing>
          <wp:inline distT="0" distB="0" distL="114300" distR="114300">
            <wp:extent cx="96520" cy="96520"/>
            <wp:effectExtent l="0" t="0" r="17780" b="1778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）：以下等价——</w:t>
      </w:r>
      <w:r>
        <w:drawing>
          <wp:inline distT="0" distB="0" distL="114300" distR="114300">
            <wp:extent cx="96520" cy="96520"/>
            <wp:effectExtent l="0" t="0" r="17780" b="1778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可逆；</w:t>
      </w:r>
      <w:r>
        <w:drawing>
          <wp:inline distT="0" distB="0" distL="114300" distR="114300">
            <wp:extent cx="414655" cy="130810"/>
            <wp:effectExtent l="0" t="0" r="4445" b="254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518160" cy="130810"/>
            <wp:effectExtent l="0" t="0" r="15240" b="254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96520" cy="96520"/>
            <wp:effectExtent l="0" t="0" r="17780" b="1778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行等价于 </w:t>
      </w:r>
      <w:r>
        <w:drawing>
          <wp:inline distT="0" distB="0" distL="114300" distR="114300">
            <wp:extent cx="103505" cy="89535"/>
            <wp:effectExtent l="0" t="0" r="10795" b="5715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；齐次方程组 </w:t>
      </w:r>
      <w:r>
        <w:drawing>
          <wp:inline distT="0" distB="0" distL="114300" distR="114300">
            <wp:extent cx="414655" cy="103505"/>
            <wp:effectExtent l="0" t="0" r="4445" b="10795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只有零解；对任意 </w:t>
      </w:r>
      <w:r>
        <w:drawing>
          <wp:inline distT="0" distB="0" distL="114300" distR="114300">
            <wp:extent cx="55245" cy="96520"/>
            <wp:effectExtent l="0" t="0" r="1905" b="1778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407670" cy="103505"/>
            <wp:effectExtent l="0" t="0" r="11430" b="10795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有唯一解；</w:t>
      </w:r>
      <w:r>
        <w:drawing>
          <wp:inline distT="0" distB="0" distL="114300" distR="114300">
            <wp:extent cx="96520" cy="96520"/>
            <wp:effectExtent l="0" t="0" r="17780" b="1778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是初等矩阵的乘积。</w:t>
      </w:r>
    </w:p>
    <w:p w14:paraId="23AEF9E6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伴随矩阵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622300" cy="138430"/>
            <wp:effectExtent l="0" t="0" r="6350" b="1397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，即第 </w:t>
      </w:r>
      <w:r>
        <w:drawing>
          <wp:inline distT="0" distB="0" distL="114300" distR="114300">
            <wp:extent cx="47625" cy="89535"/>
            <wp:effectExtent l="0" t="0" r="9525" b="5715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行第 </w:t>
      </w:r>
      <w:r>
        <w:drawing>
          <wp:inline distT="0" distB="0" distL="114300" distR="114300">
            <wp:extent cx="55245" cy="117475"/>
            <wp:effectExtent l="0" t="0" r="1905" b="15875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列放 </w:t>
      </w:r>
      <w:r>
        <w:drawing>
          <wp:inline distT="0" distB="0" distL="114300" distR="114300">
            <wp:extent cx="151765" cy="96520"/>
            <wp:effectExtent l="0" t="0" r="635" b="1778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的代数余子式（注意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转置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摆放）。核心公式</w:t>
      </w:r>
    </w:p>
    <w:p w14:paraId="18999F11">
      <w:pPr>
        <w:spacing w:before="100" w:after="100" w:line="240" w:lineRule="auto"/>
        <w:jc w:val="center"/>
      </w:pPr>
      <w:r>
        <w:drawing>
          <wp:inline distT="0" distB="0" distL="114300" distR="114300">
            <wp:extent cx="1147445" cy="130810"/>
            <wp:effectExtent l="0" t="0" r="14605" b="254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1475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5829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由此 </w:t>
      </w:r>
      <w:r>
        <w:drawing>
          <wp:inline distT="0" distB="0" distL="114300" distR="114300">
            <wp:extent cx="96520" cy="96520"/>
            <wp:effectExtent l="0" t="0" r="17780" b="1778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可逆时 </w:t>
      </w:r>
      <w:r>
        <w:drawing>
          <wp:inline distT="0" distB="0" distL="114300" distR="114300">
            <wp:extent cx="746760" cy="186690"/>
            <wp:effectExtent l="0" t="0" r="15240" b="381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767080" cy="144780"/>
            <wp:effectExtent l="0" t="0" r="13970" b="762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750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；二阶矩阵求逆公式 </w:t>
      </w:r>
      <w:r>
        <w:drawing>
          <wp:inline distT="0" distB="0" distL="114300" distR="114300">
            <wp:extent cx="1735455" cy="345440"/>
            <wp:effectExtent l="0" t="0" r="17145" b="1651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735802" cy="3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。更一般的结论（含退化情形）：</w:t>
      </w:r>
    </w:p>
    <w:p w14:paraId="6ED7E932">
      <w:pPr>
        <w:spacing w:before="100" w:after="100" w:line="240" w:lineRule="auto"/>
        <w:jc w:val="center"/>
      </w:pPr>
      <w:r>
        <w:drawing>
          <wp:inline distT="0" distB="0" distL="114300" distR="114300">
            <wp:extent cx="1652270" cy="449580"/>
            <wp:effectExtent l="0" t="0" r="5080" b="762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52828" cy="44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9B8B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求逆的两种方法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：伴随法（低阶或抽象矩阵）与初等变换法（具体数值矩阵首选）。常用性质：</w:t>
      </w:r>
      <w:r>
        <w:drawing>
          <wp:inline distT="0" distB="0" distL="114300" distR="114300">
            <wp:extent cx="1078230" cy="144780"/>
            <wp:effectExtent l="0" t="0" r="7620" b="762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07865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002030" cy="144780"/>
            <wp:effectExtent l="0" t="0" r="7620" b="762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0231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18845" cy="158750"/>
            <wp:effectExtent l="0" t="0" r="14605" b="1270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919344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E88B067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矩阵方程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490855" cy="103505"/>
            <wp:effectExtent l="0" t="0" r="4445" b="10795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9120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且 </w:t>
      </w:r>
      <w:r>
        <w:drawing>
          <wp:inline distT="0" distB="0" distL="114300" distR="114300">
            <wp:extent cx="96520" cy="96520"/>
            <wp:effectExtent l="0" t="0" r="17780" b="1778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可逆时 </w:t>
      </w:r>
      <w:r>
        <w:drawing>
          <wp:inline distT="0" distB="0" distL="114300" distR="114300">
            <wp:extent cx="622300" cy="124460"/>
            <wp:effectExtent l="0" t="0" r="6350" b="889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490855" cy="103505"/>
            <wp:effectExtent l="0" t="0" r="4445" b="1079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9120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 </w:t>
      </w:r>
      <w:r>
        <w:drawing>
          <wp:inline distT="0" distB="0" distL="114300" distR="114300">
            <wp:extent cx="622300" cy="124460"/>
            <wp:effectExtent l="0" t="0" r="6350" b="889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左乘逆与右乘逆不要搞反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。一般情形用 </w:t>
      </w:r>
      <w:r>
        <w:drawing>
          <wp:inline distT="0" distB="0" distL="114300" distR="114300">
            <wp:extent cx="414655" cy="130810"/>
            <wp:effectExtent l="0" t="0" r="4445" b="254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行变换直接求 </w:t>
      </w:r>
      <w:r>
        <w:drawing>
          <wp:inline distT="0" distB="0" distL="114300" distR="114300">
            <wp:extent cx="109855" cy="89535"/>
            <wp:effectExtent l="0" t="0" r="4445" b="5715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1035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86CC79E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2.7 向量组的线性相关与线性无关</w:t>
      </w:r>
    </w:p>
    <w:p w14:paraId="755502E8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2.7.1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若存在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不全为零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的数 </w:t>
      </w:r>
      <w:r>
        <w:drawing>
          <wp:inline distT="0" distB="0" distL="114300" distR="114300">
            <wp:extent cx="545465" cy="117475"/>
            <wp:effectExtent l="0" t="0" r="6985" b="1587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596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1258570" cy="117475"/>
            <wp:effectExtent l="0" t="0" r="17780" b="15875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5870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，称向量组 </w:t>
      </w:r>
      <w:r>
        <w:drawing>
          <wp:inline distT="0" distB="0" distL="114300" distR="114300">
            <wp:extent cx="580390" cy="82550"/>
            <wp:effectExtent l="0" t="0" r="10160" b="1270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线性相关；否则线性无关。</w:t>
      </w:r>
    </w:p>
    <w:p w14:paraId="2BF795A6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判定定理</w:t>
      </w:r>
    </w:p>
    <w:p w14:paraId="0B33A097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线性相关 ⇔ 其中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至少有一个向量可由其余向量线性表出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；线性无关 ⇔ 任一向量都不能由其余向量线性表出；</w:t>
      </w:r>
    </w:p>
    <w:p w14:paraId="76C1AE4E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含零向量的向量组必线性相关；单个向量线性无关 ⇔ 该向量非零；</w:t>
      </w:r>
    </w:p>
    <w:p w14:paraId="3CD0E25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线性无关组的任何部分组线性无关；线性相关组再添向量仍线性相关；</w:t>
      </w:r>
    </w:p>
    <w:p w14:paraId="1C626CDC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82550" cy="62230"/>
            <wp:effectExtent l="0" t="0" r="12700" b="1397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维向量组中向量个数 </w:t>
      </w:r>
      <w:r>
        <w:drawing>
          <wp:inline distT="0" distB="0" distL="114300" distR="114300">
            <wp:extent cx="317500" cy="76200"/>
            <wp:effectExtent l="0" t="0" r="635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时必线性相关（向量个数超过维数）；</w:t>
      </w:r>
    </w:p>
    <w:p w14:paraId="3B2F4590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62230" cy="62230"/>
            <wp:effectExtent l="0" t="0" r="13970" b="1397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 </w:t>
      </w:r>
      <w:r>
        <w:drawing>
          <wp:inline distT="0" distB="0" distL="114300" distR="114300">
            <wp:extent cx="82550" cy="62230"/>
            <wp:effectExtent l="0" t="0" r="12700" b="1397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维列向量排成矩阵 </w:t>
      </w:r>
      <w:r>
        <w:drawing>
          <wp:inline distT="0" distB="0" distL="114300" distR="114300">
            <wp:extent cx="96520" cy="96520"/>
            <wp:effectExtent l="0" t="0" r="17780" b="1778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，则向量组线性无关 ⇔ </w:t>
      </w:r>
      <w:r>
        <w:drawing>
          <wp:inline distT="0" distB="0" distL="114300" distR="114300">
            <wp:extent cx="504190" cy="130810"/>
            <wp:effectExtent l="0" t="0" r="10160" b="254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，线性相关 ⇔ </w:t>
      </w:r>
      <w:r>
        <w:drawing>
          <wp:inline distT="0" distB="0" distL="114300" distR="114300">
            <wp:extent cx="504190" cy="130810"/>
            <wp:effectExtent l="0" t="0" r="10160" b="254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82550" cy="62230"/>
            <wp:effectExtent l="0" t="0" r="12700" b="1397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个 </w:t>
      </w:r>
      <w:r>
        <w:drawing>
          <wp:inline distT="0" distB="0" distL="114300" distR="114300">
            <wp:extent cx="82550" cy="62230"/>
            <wp:effectExtent l="0" t="0" r="12700" b="1397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维向量线性无关 ⇔ 所成行列式 </w:t>
      </w:r>
      <w:r>
        <w:drawing>
          <wp:inline distT="0" distB="0" distL="114300" distR="114300">
            <wp:extent cx="207010" cy="124460"/>
            <wp:effectExtent l="0" t="0" r="2540" b="889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07433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554F0CB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极大无关组与向量组的秩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：向量组的极大无关组是其“最小生成、最大无关”的部分组；向量组的秩 </w:t>
      </w:r>
      <w:r>
        <w:drawing>
          <wp:inline distT="0" distB="0" distL="114300" distR="114300">
            <wp:extent cx="103505" cy="89535"/>
            <wp:effectExtent l="0" t="0" r="10795" b="4445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极大无关组中向量的个数 </w:t>
      </w:r>
      <w:r>
        <w:drawing>
          <wp:inline distT="0" distB="0" distL="114300" distR="114300">
            <wp:extent cx="103505" cy="89535"/>
            <wp:effectExtent l="0" t="0" r="10795" b="4445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所成矩阵的秩。</w:t>
      </w:r>
    </w:p>
    <w:p w14:paraId="384D53CC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：求极大无关组并把其余向量用它表出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把向量按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列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排成矩阵，只作行变换化为行最简形；主元列对应的原向量即极大无关组，非主元列给出其余向量的线性组合系数。</w:t>
      </w:r>
    </w:p>
    <w:p w14:paraId="27ED0EAA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2.8 本章易错点</w:t>
      </w:r>
    </w:p>
    <w:p w14:paraId="5DE83E97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912495" cy="144780"/>
            <wp:effectExtent l="0" t="0" r="1905" b="762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270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与 </w:t>
      </w:r>
      <w:r>
        <w:drawing>
          <wp:inline distT="0" distB="0" distL="114300" distR="114300">
            <wp:extent cx="1078230" cy="144780"/>
            <wp:effectExtent l="0" t="0" r="7620" b="762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07865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都要反序；但 </w:t>
      </w:r>
      <w:r>
        <w:drawing>
          <wp:inline distT="0" distB="0" distL="114300" distR="114300">
            <wp:extent cx="856615" cy="130810"/>
            <wp:effectExtent l="0" t="0" r="635" b="254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85711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也反序。</w:t>
      </w:r>
    </w:p>
    <w:p w14:paraId="62BB164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802005" cy="130810"/>
            <wp:effectExtent l="0" t="0" r="17145" b="254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235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只对方阵乘积；</w:t>
      </w:r>
      <w:r>
        <w:drawing>
          <wp:inline distT="0" distB="0" distL="114300" distR="114300">
            <wp:extent cx="1126490" cy="130810"/>
            <wp:effectExtent l="0" t="0" r="16510" b="254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267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一般不成立。</w:t>
      </w:r>
    </w:p>
    <w:p w14:paraId="1B6A256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476885" cy="103505"/>
            <wp:effectExtent l="0" t="0" r="18415" b="10795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时不一定 </w:t>
      </w:r>
      <w:r>
        <w:drawing>
          <wp:inline distT="0" distB="0" distL="114300" distR="114300">
            <wp:extent cx="476885" cy="103505"/>
            <wp:effectExtent l="0" t="0" r="18415" b="10795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；</w:t>
      </w:r>
      <w:r>
        <w:drawing>
          <wp:inline distT="0" distB="0" distL="114300" distR="114300">
            <wp:extent cx="947420" cy="130810"/>
            <wp:effectExtent l="0" t="0" r="5080" b="254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94755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才是有用结论（</w:t>
      </w:r>
      <w:r>
        <w:drawing>
          <wp:inline distT="0" distB="0" distL="114300" distR="114300">
            <wp:extent cx="96520" cy="96520"/>
            <wp:effectExtent l="0" t="0" r="17780" b="1778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为 </w:t>
      </w:r>
      <w:r>
        <w:drawing>
          <wp:inline distT="0" distB="0" distL="114300" distR="114300">
            <wp:extent cx="358775" cy="68580"/>
            <wp:effectExtent l="0" t="0" r="3175" b="762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，</w:t>
      </w:r>
      <w:r>
        <w:drawing>
          <wp:inline distT="0" distB="0" distL="114300" distR="114300">
            <wp:extent cx="103505" cy="89535"/>
            <wp:effectExtent l="0" t="0" r="10795" b="5715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为 </w:t>
      </w:r>
      <w:r>
        <w:drawing>
          <wp:inline distT="0" distB="0" distL="114300" distR="114300">
            <wp:extent cx="304165" cy="68580"/>
            <wp:effectExtent l="0" t="0" r="635" b="762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且 </w:t>
      </w:r>
      <w:r>
        <w:drawing>
          <wp:inline distT="0" distB="0" distL="114300" distR="114300">
            <wp:extent cx="476885" cy="103505"/>
            <wp:effectExtent l="0" t="0" r="18415" b="10795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）。</w:t>
      </w:r>
    </w:p>
    <w:p w14:paraId="61EA871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矩阵乘法无交换律、无消去律、有零因子，代入“实数等式”时要先验证成立性。</w:t>
      </w:r>
    </w:p>
    <w:p w14:paraId="0D5611D7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“可逆”只对方阵定义：方阵才谈行列式、伴随、可逆；非方阵只能说行满秩或列满秩。</w:t>
      </w:r>
    </w:p>
    <w:p w14:paraId="33F1DC6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初等矩阵左乘与右乘对应行、列变换，方向反了结论全错。</w:t>
      </w:r>
    </w:p>
    <w:p w14:paraId="0D81F225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2.9 真题示例</w:t>
      </w:r>
    </w:p>
    <w:p w14:paraId="63DCE2CD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1（2013—2014 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843280" cy="317500"/>
            <wp:effectExtent l="0" t="0" r="13970" b="635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843838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03505" cy="89535"/>
            <wp:effectExtent l="0" t="0" r="10795" b="5715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为二阶单位矩阵，矩阵 </w:t>
      </w:r>
      <w:r>
        <w:drawing>
          <wp:inline distT="0" distB="0" distL="114300" distR="114300">
            <wp:extent cx="103505" cy="89535"/>
            <wp:effectExtent l="0" t="0" r="10795" b="5715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808990" cy="103505"/>
            <wp:effectExtent l="0" t="0" r="10160" b="10795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421005" cy="130810"/>
            <wp:effectExtent l="0" t="0" r="17145" b="254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13D8143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移项得 </w:t>
      </w:r>
      <w:r>
        <w:drawing>
          <wp:inline distT="0" distB="0" distL="114300" distR="114300">
            <wp:extent cx="912495" cy="130810"/>
            <wp:effectExtent l="0" t="0" r="1905" b="254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91270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103505" cy="89535"/>
            <wp:effectExtent l="0" t="0" r="10795" b="5715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可逆且 </w:t>
      </w:r>
      <w:r>
        <w:drawing>
          <wp:inline distT="0" distB="0" distL="114300" distR="114300">
            <wp:extent cx="1673225" cy="144780"/>
            <wp:effectExtent l="0" t="0" r="3175" b="762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67357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。而 </w:t>
      </w:r>
      <w:r>
        <w:drawing>
          <wp:inline distT="0" distB="0" distL="114300" distR="114300">
            <wp:extent cx="1105535" cy="317500"/>
            <wp:effectExtent l="0" t="0" r="18415" b="635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106034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684530" cy="130810"/>
            <wp:effectExtent l="0" t="0" r="1270" b="254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421005" cy="130810"/>
            <wp:effectExtent l="0" t="0" r="17145" b="254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41ECBC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2（2013—2014 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1783715" cy="504190"/>
            <wp:effectExtent l="0" t="0" r="6985" b="1016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783926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，若有非零 </w:t>
      </w:r>
      <w:r>
        <w:drawing>
          <wp:inline distT="0" distB="0" distL="114300" distR="114300">
            <wp:extent cx="68580" cy="89535"/>
            <wp:effectExtent l="0" t="0" r="7620" b="5715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阶矩阵 </w:t>
      </w:r>
      <w:r>
        <w:drawing>
          <wp:inline distT="0" distB="0" distL="114300" distR="114300">
            <wp:extent cx="103505" cy="89535"/>
            <wp:effectExtent l="0" t="0" r="10795" b="5715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476885" cy="103505"/>
            <wp:effectExtent l="0" t="0" r="18415" b="10795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311150" cy="96520"/>
            <wp:effectExtent l="0" t="0" r="12700" b="1778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14841B74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476885" cy="103505"/>
            <wp:effectExtent l="0" t="0" r="18415" b="10795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7709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表示 </w:t>
      </w:r>
      <w:r>
        <w:drawing>
          <wp:inline distT="0" distB="0" distL="114300" distR="114300">
            <wp:extent cx="96520" cy="96520"/>
            <wp:effectExtent l="0" t="0" r="17780" b="1778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的每个列向量都是齐次方程组 </w:t>
      </w:r>
      <w:r>
        <w:drawing>
          <wp:inline distT="0" distB="0" distL="114300" distR="114300">
            <wp:extent cx="414655" cy="103505"/>
            <wp:effectExtent l="0" t="0" r="4445" b="10795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的解；存在非零 </w:t>
      </w:r>
      <w:r>
        <w:drawing>
          <wp:inline distT="0" distB="0" distL="114300" distR="114300">
            <wp:extent cx="103505" cy="89535"/>
            <wp:effectExtent l="0" t="0" r="10795" b="5715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等价于 </w:t>
      </w:r>
      <w:r>
        <w:drawing>
          <wp:inline distT="0" distB="0" distL="114300" distR="114300">
            <wp:extent cx="96520" cy="96520"/>
            <wp:effectExtent l="0" t="0" r="17780" b="1778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的列向量线性相关，即 </w:t>
      </w:r>
      <w:r>
        <w:drawing>
          <wp:inline distT="0" distB="0" distL="114300" distR="114300">
            <wp:extent cx="504190" cy="130810"/>
            <wp:effectExtent l="0" t="0" r="10160" b="254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。观察 </w:t>
      </w:r>
      <w:r>
        <w:drawing>
          <wp:inline distT="0" distB="0" distL="114300" distR="114300">
            <wp:extent cx="96520" cy="96520"/>
            <wp:effectExtent l="0" t="0" r="17780" b="1778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的列：第 4 列恰为第 1、3 列之和当且仅当 </w:t>
      </w:r>
      <w:r>
        <w:drawing>
          <wp:inline distT="0" distB="0" distL="114300" distR="114300">
            <wp:extent cx="2136140" cy="144780"/>
            <wp:effectExtent l="0" t="0" r="16510" b="762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13656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311150" cy="96520"/>
            <wp:effectExtent l="0" t="0" r="12700" b="1778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。此时 </w:t>
      </w:r>
      <w:r>
        <w:drawing>
          <wp:inline distT="0" distB="0" distL="114300" distR="114300">
            <wp:extent cx="753110" cy="130810"/>
            <wp:effectExtent l="0" t="0" r="8890" b="254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5339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，存在非零 </w:t>
      </w:r>
      <w:r>
        <w:drawing>
          <wp:inline distT="0" distB="0" distL="114300" distR="114300">
            <wp:extent cx="103505" cy="89535"/>
            <wp:effectExtent l="0" t="0" r="10795" b="5715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01ED91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3（2021—2022 第一学期期末）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421005" cy="124460"/>
            <wp:effectExtent l="0" t="0" r="17145" b="889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82550" cy="62230"/>
            <wp:effectExtent l="0" t="0" r="12700" b="1397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阶实矩阵且 </w:t>
      </w:r>
      <w:r>
        <w:drawing>
          <wp:inline distT="0" distB="0" distL="114300" distR="114300">
            <wp:extent cx="808990" cy="130810"/>
            <wp:effectExtent l="0" t="0" r="10160" b="254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，证明 </w:t>
      </w:r>
      <w:r>
        <w:drawing>
          <wp:inline distT="0" distB="0" distL="114300" distR="114300">
            <wp:extent cx="1009650" cy="130810"/>
            <wp:effectExtent l="0" t="0" r="0" b="254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00978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4A24547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证明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因为 </w:t>
      </w:r>
      <w:r>
        <w:drawing>
          <wp:inline distT="0" distB="0" distL="114300" distR="114300">
            <wp:extent cx="414655" cy="103505"/>
            <wp:effectExtent l="0" t="0" r="4445" b="10795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的解都是 </w:t>
      </w:r>
      <w:r>
        <w:drawing>
          <wp:inline distT="0" distB="0" distL="114300" distR="114300">
            <wp:extent cx="518160" cy="103505"/>
            <wp:effectExtent l="0" t="0" r="15240" b="10795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的解，而 </w:t>
      </w:r>
      <w:r>
        <w:drawing>
          <wp:inline distT="0" distB="0" distL="114300" distR="114300">
            <wp:extent cx="808990" cy="130810"/>
            <wp:effectExtent l="0" t="0" r="10160" b="254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表明两者的解空间维数同为 </w:t>
      </w:r>
      <w:r>
        <w:drawing>
          <wp:inline distT="0" distB="0" distL="114300" distR="114300">
            <wp:extent cx="504190" cy="130810"/>
            <wp:effectExtent l="0" t="0" r="10160" b="254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518160" cy="103505"/>
            <wp:effectExtent l="0" t="0" r="15240" b="10795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414655" cy="103505"/>
            <wp:effectExtent l="0" t="0" r="4445" b="10795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同解。现在证 </w:t>
      </w:r>
      <w:r>
        <w:drawing>
          <wp:inline distT="0" distB="0" distL="114300" distR="114300">
            <wp:extent cx="615315" cy="103505"/>
            <wp:effectExtent l="0" t="0" r="13335" b="10795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1566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518160" cy="103505"/>
            <wp:effectExtent l="0" t="0" r="15240" b="10795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同解：</w:t>
      </w:r>
      <w:r>
        <w:drawing>
          <wp:inline distT="0" distB="0" distL="114300" distR="114300">
            <wp:extent cx="518160" cy="103505"/>
            <wp:effectExtent l="0" t="0" r="15240" b="10795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的解显然都是 </w:t>
      </w:r>
      <w:r>
        <w:drawing>
          <wp:inline distT="0" distB="0" distL="114300" distR="114300">
            <wp:extent cx="615315" cy="103505"/>
            <wp:effectExtent l="0" t="0" r="13335" b="10795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1566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的解；反之若 </w:t>
      </w:r>
      <w:r>
        <w:drawing>
          <wp:inline distT="0" distB="0" distL="114300" distR="114300">
            <wp:extent cx="615315" cy="103505"/>
            <wp:effectExtent l="0" t="0" r="13335" b="10795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1566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718820" cy="130810"/>
            <wp:effectExtent l="0" t="0" r="5080" b="254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179705" cy="96520"/>
            <wp:effectExtent l="0" t="0" r="10795" b="1778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8005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518160" cy="103505"/>
            <wp:effectExtent l="0" t="0" r="15240" b="10795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的解，由同解性知 </w:t>
      </w:r>
      <w:r>
        <w:drawing>
          <wp:inline distT="0" distB="0" distL="114300" distR="114300">
            <wp:extent cx="622300" cy="130810"/>
            <wp:effectExtent l="0" t="0" r="6350" b="254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518160" cy="103505"/>
            <wp:effectExtent l="0" t="0" r="15240" b="10795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。两方程组同解 ⇒ 解空间维数相同 ⇒ </w:t>
      </w:r>
      <w:r>
        <w:drawing>
          <wp:inline distT="0" distB="0" distL="114300" distR="114300">
            <wp:extent cx="1493520" cy="130810"/>
            <wp:effectExtent l="0" t="0" r="11430" b="254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1009650" cy="130810"/>
            <wp:effectExtent l="0" t="0" r="0" b="254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00978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0F51A7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4（2013—2014 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96520" cy="96520"/>
            <wp:effectExtent l="0" t="0" r="17780" b="1778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82550" cy="62230"/>
            <wp:effectExtent l="0" t="0" r="12700" b="1397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阶矩阵，若对任意 </w:t>
      </w:r>
      <w:r>
        <w:drawing>
          <wp:inline distT="0" distB="0" distL="114300" distR="114300">
            <wp:extent cx="82550" cy="62230"/>
            <wp:effectExtent l="0" t="0" r="12700" b="1397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维向量 </w:t>
      </w:r>
      <w:r>
        <w:drawing>
          <wp:inline distT="0" distB="0" distL="114300" distR="114300">
            <wp:extent cx="55245" cy="117475"/>
            <wp:effectExtent l="0" t="0" r="1905" b="15875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都有 </w:t>
      </w:r>
      <w:r>
        <w:drawing>
          <wp:inline distT="0" distB="0" distL="114300" distR="114300">
            <wp:extent cx="539115" cy="138430"/>
            <wp:effectExtent l="0" t="0" r="13335" b="1397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39326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，证明 </w:t>
      </w:r>
      <w:r>
        <w:drawing>
          <wp:inline distT="0" distB="0" distL="114300" distR="114300">
            <wp:extent cx="560070" cy="124460"/>
            <wp:effectExtent l="0" t="0" r="11430" b="889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；并由此求奇数阶反对称矩阵的行列式。</w:t>
      </w:r>
    </w:p>
    <w:p w14:paraId="41766AF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证明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取 </w:t>
      </w:r>
      <w:r>
        <w:drawing>
          <wp:inline distT="0" distB="0" distL="114300" distR="114300">
            <wp:extent cx="338455" cy="117475"/>
            <wp:effectExtent l="0" t="0" r="4445" b="15875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3853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 </w:t>
      </w:r>
      <w:r>
        <w:drawing>
          <wp:inline distT="0" distB="0" distL="114300" distR="114300">
            <wp:extent cx="387350" cy="109855"/>
            <wp:effectExtent l="0" t="0" r="12700" b="4445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；再取 </w:t>
      </w:r>
      <w:r>
        <w:drawing>
          <wp:inline distT="0" distB="0" distL="114300" distR="114300">
            <wp:extent cx="615315" cy="130810"/>
            <wp:effectExtent l="0" t="0" r="13335" b="254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1566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 </w:t>
      </w:r>
      <w:r>
        <w:drawing>
          <wp:inline distT="0" distB="0" distL="114300" distR="114300">
            <wp:extent cx="711835" cy="124460"/>
            <wp:effectExtent l="0" t="0" r="12065" b="889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711911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560070" cy="124460"/>
            <wp:effectExtent l="0" t="0" r="11430" b="889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。若 </w:t>
      </w:r>
      <w:r>
        <w:drawing>
          <wp:inline distT="0" distB="0" distL="114300" distR="114300">
            <wp:extent cx="96520" cy="96520"/>
            <wp:effectExtent l="0" t="0" r="17780" b="1778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为奇数阶反对称矩阵，则 </w:t>
      </w:r>
      <w:r>
        <w:drawing>
          <wp:inline distT="0" distB="0" distL="114300" distR="114300">
            <wp:extent cx="2260600" cy="144780"/>
            <wp:effectExtent l="0" t="0" r="6350" b="762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26102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414655" cy="130810"/>
            <wp:effectExtent l="0" t="0" r="4445" b="254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1F38DEC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3 章  线性方程组解的结构</w:t>
      </w:r>
    </w:p>
    <w:p w14:paraId="2CE84510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本章回答三个问题：方程组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何时有解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（可解性判据）、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有多少解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（秩与自由变量）、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解如何表示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（齐次的基础解系与非齐次的特解加通解）。一切讨论都归结为对增广矩阵作初等行变换，比较 </w:t>
      </w:r>
      <w:r>
        <w:drawing>
          <wp:inline distT="0" distB="0" distL="114300" distR="114300">
            <wp:extent cx="262890" cy="130810"/>
            <wp:effectExtent l="0" t="0" r="3810" b="254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与 </w:t>
      </w:r>
      <w:r>
        <w:drawing>
          <wp:inline distT="0" distB="0" distL="114300" distR="114300">
            <wp:extent cx="379730" cy="130810"/>
            <wp:effectExtent l="0" t="0" r="1270" b="2540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</w:t>
      </w:r>
    </w:p>
    <w:p w14:paraId="536E9F2F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3.1 高斯消元法与矩阵的行变换</w:t>
      </w:r>
    </w:p>
    <w:p w14:paraId="023399EB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线性方程组 </w:t>
      </w:r>
      <w:r>
        <w:drawing>
          <wp:inline distT="0" distB="0" distL="114300" distR="114300">
            <wp:extent cx="407670" cy="103505"/>
            <wp:effectExtent l="0" t="0" r="11430" b="10795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有向量形式 </w:t>
      </w:r>
      <w:r>
        <w:drawing>
          <wp:inline distT="0" distB="0" distL="114300" distR="114300">
            <wp:extent cx="1285875" cy="109855"/>
            <wp:effectExtent l="0" t="0" r="9525" b="4445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286086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55245" cy="96520"/>
            <wp:effectExtent l="0" t="0" r="1905" b="17780"/>
            <wp:docPr id="38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能否由 </w:t>
      </w:r>
      <w:r>
        <w:drawing>
          <wp:inline distT="0" distB="0" distL="114300" distR="114300">
            <wp:extent cx="96520" cy="96520"/>
            <wp:effectExtent l="0" t="0" r="17780" b="1778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的列向量组线性表出）与矩阵形式 </w:t>
      </w:r>
      <w:r>
        <w:drawing>
          <wp:inline distT="0" distB="0" distL="114300" distR="114300">
            <wp:extent cx="407670" cy="103505"/>
            <wp:effectExtent l="0" t="0" r="11430" b="10795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对增广矩阵 </w:t>
      </w:r>
      <w:r>
        <w:drawing>
          <wp:inline distT="0" distB="0" distL="114300" distR="114300">
            <wp:extent cx="317500" cy="130810"/>
            <wp:effectExtent l="0" t="0" r="6350" b="254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只作行变换化为行阶梯形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，与原方程组同解；继续化为行最简形即可直接读出解。</w:t>
      </w:r>
    </w:p>
    <w:p w14:paraId="7E6633C3">
      <w:pPr>
        <w:keepNext/>
        <w:spacing w:before="140" w:after="40"/>
        <w:jc w:val="center"/>
      </w:pPr>
      <w:r>
        <w:drawing>
          <wp:inline distT="0" distB="0" distL="114300" distR="114300">
            <wp:extent cx="5120640" cy="2828290"/>
            <wp:effectExtent l="0" t="0" r="3810" b="1016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149E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0000"/>
          <w:sz w:val="19"/>
        </w:rPr>
        <w:t xml:space="preserve">图 2  </w:t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求解线性方程组的判定与流程</w:t>
      </w:r>
    </w:p>
    <w:p w14:paraId="72641EE8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3.2 线性方程组的可解性</w:t>
      </w:r>
    </w:p>
    <w:p w14:paraId="229C65F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定理 3.2.1（可解性判据）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497840" cy="130810"/>
            <wp:effectExtent l="0" t="0" r="16510" b="254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656590" cy="130810"/>
            <wp:effectExtent l="0" t="0" r="10160" b="2540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65714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70F8E1E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331470" cy="109855"/>
            <wp:effectExtent l="0" t="0" r="11430" b="4445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31893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⇔ 方程组有解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331470" cy="103505"/>
            <wp:effectExtent l="0" t="0" r="11430" b="10795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3189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⇔ 无解（增广后秩增加，矛盾方程出现 </w:t>
      </w:r>
      <w:r>
        <w:drawing>
          <wp:inline distT="0" distB="0" distL="114300" distR="114300">
            <wp:extent cx="560070" cy="124460"/>
            <wp:effectExtent l="0" t="0" r="11430" b="889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的情形）；</w:t>
      </w:r>
    </w:p>
    <w:p w14:paraId="7643E21C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有解时，</w:t>
      </w:r>
      <w:r>
        <w:drawing>
          <wp:inline distT="0" distB="0" distL="114300" distR="114300">
            <wp:extent cx="317500" cy="89535"/>
            <wp:effectExtent l="0" t="0" r="6350" b="4445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⇔ 唯一解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（无自由变量）；</w:t>
      </w:r>
      <w:r>
        <w:drawing>
          <wp:inline distT="0" distB="0" distL="114300" distR="114300">
            <wp:extent cx="317500" cy="76200"/>
            <wp:effectExtent l="0" t="0" r="6350" b="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⇔ 无穷多解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（自由变量 </w:t>
      </w:r>
      <w:r>
        <w:drawing>
          <wp:inline distT="0" distB="0" distL="114300" distR="114300">
            <wp:extent cx="304165" cy="89535"/>
            <wp:effectExtent l="0" t="0" r="635" b="4445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个）。</w:t>
      </w:r>
    </w:p>
    <w:p w14:paraId="6162247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 xml:space="preserve">推论（对 </w:t>
      </w:r>
      <w:r>
        <w:drawing>
          <wp:inline distT="0" distB="0" distL="114300" distR="114300">
            <wp:extent cx="373380" cy="89535"/>
            <wp:effectExtent l="0" t="0" r="7620" b="4445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000000"/>
          <w:sz w:val="22"/>
        </w:rPr>
        <w:t xml:space="preserve"> 方阵情形）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414655" cy="130810"/>
            <wp:effectExtent l="0" t="0" r="4445" b="254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⇔ 对任意 </w:t>
      </w:r>
      <w:r>
        <w:drawing>
          <wp:inline distT="0" distB="0" distL="114300" distR="114300">
            <wp:extent cx="55245" cy="96520"/>
            <wp:effectExtent l="0" t="0" r="1905" b="1778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有唯一解（克莱姆法则）；</w:t>
      </w:r>
      <w:r>
        <w:drawing>
          <wp:inline distT="0" distB="0" distL="114300" distR="114300">
            <wp:extent cx="414655" cy="130810"/>
            <wp:effectExtent l="0" t="0" r="4445" b="254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时，</w:t>
      </w:r>
      <w:r>
        <w:drawing>
          <wp:inline distT="0" distB="0" distL="114300" distR="114300">
            <wp:extent cx="407670" cy="103505"/>
            <wp:effectExtent l="0" t="0" r="11430" b="10795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要么无解要么无穷多解。</w:t>
      </w:r>
    </w:p>
    <w:p w14:paraId="3C980567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3.3 齐次线性方程组解的结构</w:t>
      </w:r>
    </w:p>
    <w:p w14:paraId="2AE303D4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齐次方程组 </w:t>
      </w:r>
      <w:r>
        <w:drawing>
          <wp:inline distT="0" distB="0" distL="114300" distR="114300">
            <wp:extent cx="414655" cy="103505"/>
            <wp:effectExtent l="0" t="0" r="4445" b="10795"/>
            <wp:docPr id="406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必有零解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；其解集对加法与数乘封闭，构成 </w:t>
      </w:r>
      <w:r>
        <w:drawing>
          <wp:inline distT="0" distB="0" distL="114300" distR="114300">
            <wp:extent cx="165735" cy="89535"/>
            <wp:effectExtent l="0" t="0" r="5715" b="5715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的子空间（解空间），维数为 </w:t>
      </w:r>
      <w:r>
        <w:drawing>
          <wp:inline distT="0" distB="0" distL="114300" distR="114300">
            <wp:extent cx="504190" cy="130810"/>
            <wp:effectExtent l="0" t="0" r="10160" b="254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A8F712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3.3.1（基础解系）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解空间的一组基称为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基础解系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：所含向量线性无关、解空间中任一解可由它们唯一线性表出。基础解系恰含 </w:t>
      </w:r>
      <w:r>
        <w:drawing>
          <wp:inline distT="0" distB="0" distL="114300" distR="114300">
            <wp:extent cx="504190" cy="130810"/>
            <wp:effectExtent l="0" t="0" r="10160" b="2540"/>
            <wp:docPr id="409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个向量。</w:t>
      </w:r>
    </w:p>
    <w:p w14:paraId="3EF75CEC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：求基础解系与通解</w:t>
      </w:r>
    </w:p>
    <w:p w14:paraId="7CC573D5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化 </w:t>
      </w:r>
      <w:r>
        <w:drawing>
          <wp:inline distT="0" distB="0" distL="114300" distR="114300">
            <wp:extent cx="96520" cy="96520"/>
            <wp:effectExtent l="0" t="0" r="17780" b="1778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为行最简形，确定主元变量与自由变量（共 </w:t>
      </w:r>
      <w:r>
        <w:drawing>
          <wp:inline distT="0" distB="0" distL="114300" distR="114300">
            <wp:extent cx="304165" cy="89535"/>
            <wp:effectExtent l="0" t="0" r="635" b="4445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个）；</w:t>
      </w:r>
    </w:p>
    <w:p w14:paraId="43B56454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2. 令自由变量依次取 </w:t>
      </w:r>
      <w:r>
        <w:drawing>
          <wp:inline distT="0" distB="0" distL="114300" distR="114300">
            <wp:extent cx="1742440" cy="144780"/>
            <wp:effectExtent l="0" t="0" r="10160" b="7620"/>
            <wp:docPr id="41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（一次只令一个为 1，其余为 0），回代解出主元变量；</w:t>
      </w:r>
    </w:p>
    <w:p w14:paraId="41BA8E89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所得 </w:t>
      </w:r>
      <w:r>
        <w:drawing>
          <wp:inline distT="0" distB="0" distL="114300" distR="114300">
            <wp:extent cx="304165" cy="89535"/>
            <wp:effectExtent l="0" t="0" r="635" b="4445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个解向量即基础解系 </w:t>
      </w:r>
      <w:r>
        <w:drawing>
          <wp:inline distT="0" distB="0" distL="114300" distR="114300">
            <wp:extent cx="656590" cy="124460"/>
            <wp:effectExtent l="0" t="0" r="10160" b="889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5714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；通解 </w:t>
      </w:r>
      <w:r>
        <w:drawing>
          <wp:inline distT="0" distB="0" distL="114300" distR="114300">
            <wp:extent cx="1472565" cy="124460"/>
            <wp:effectExtent l="0" t="0" r="13335" b="8890"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47277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09855" cy="109855"/>
            <wp:effectExtent l="0" t="0" r="4445" b="4445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1035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任意。</w:t>
      </w:r>
    </w:p>
    <w:p w14:paraId="6AB48B4C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3.4 非齐次线性方程组解的结构</w:t>
      </w:r>
    </w:p>
    <w:p w14:paraId="15F99667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定理 3.4.1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非齐次方程组 </w:t>
      </w:r>
      <w:r>
        <w:drawing>
          <wp:inline distT="0" distB="0" distL="114300" distR="114300">
            <wp:extent cx="407670" cy="103505"/>
            <wp:effectExtent l="0" t="0" r="11430" b="10795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的解集为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一个特解加导出组（对应齐次组）的通解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</w:p>
    <w:p w14:paraId="2B89F166">
      <w:pPr>
        <w:spacing w:before="100" w:after="100" w:line="240" w:lineRule="auto"/>
        <w:jc w:val="center"/>
      </w:pPr>
      <w:r>
        <w:drawing>
          <wp:inline distT="0" distB="0" distL="114300" distR="114300">
            <wp:extent cx="1756410" cy="124460"/>
            <wp:effectExtent l="0" t="0" r="15240" b="8890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75654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6169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其中 </w:t>
      </w:r>
      <w:r>
        <w:drawing>
          <wp:inline distT="0" distB="0" distL="114300" distR="114300">
            <wp:extent cx="124460" cy="89535"/>
            <wp:effectExtent l="0" t="0" r="8890" b="5715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407670" cy="103505"/>
            <wp:effectExtent l="0" t="0" r="11430" b="10795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的任一特解，</w:t>
      </w:r>
      <w:r>
        <w:drawing>
          <wp:inline distT="0" distB="0" distL="114300" distR="114300">
            <wp:extent cx="656590" cy="124460"/>
            <wp:effectExtent l="0" t="0" r="10160" b="889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65714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414655" cy="103505"/>
            <wp:effectExtent l="0" t="0" r="4445" b="10795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的基础解系。注意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非齐次组的解集不是线性空间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（不含零向量、对加法不封闭）。</w:t>
      </w:r>
    </w:p>
    <w:p w14:paraId="68D40038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：含参数的方程组讨论（考试高频）</w:t>
      </w:r>
    </w:p>
    <w:p w14:paraId="71888E81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写增广矩阵 </w:t>
      </w:r>
      <w:r>
        <w:drawing>
          <wp:inline distT="0" distB="0" distL="114300" distR="114300">
            <wp:extent cx="317500" cy="130810"/>
            <wp:effectExtent l="0" t="0" r="6350" b="254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，只用行变换化为行阶梯形；</w:t>
      </w:r>
    </w:p>
    <w:p w14:paraId="2B3A72A2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2. 找出使阶梯形“出现 </w:t>
      </w:r>
      <w:r>
        <w:drawing>
          <wp:inline distT="0" distB="0" distL="114300" distR="114300">
            <wp:extent cx="311150" cy="103505"/>
            <wp:effectExtent l="0" t="0" r="12700" b="10795"/>
            <wp:docPr id="424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”的参数：</w:t>
      </w:r>
      <w:r>
        <w:drawing>
          <wp:inline distT="0" distB="0" distL="114300" distR="114300">
            <wp:extent cx="560070" cy="109855"/>
            <wp:effectExtent l="0" t="0" r="11430" b="4445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时无解；</w:t>
      </w:r>
    </w:p>
    <w:p w14:paraId="389A3355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其余参数按 </w:t>
      </w:r>
      <w:r>
        <w:drawing>
          <wp:inline distT="0" distB="0" distL="114300" distR="114300">
            <wp:extent cx="62230" cy="62230"/>
            <wp:effectExtent l="0" t="0" r="13970" b="13970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82550" cy="62230"/>
            <wp:effectExtent l="0" t="0" r="12700" b="13970"/>
            <wp:docPr id="427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比较：</w:t>
      </w:r>
      <w:r>
        <w:drawing>
          <wp:inline distT="0" distB="0" distL="114300" distR="114300">
            <wp:extent cx="317500" cy="89535"/>
            <wp:effectExtent l="0" t="0" r="6350" b="4445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唯一解；</w:t>
      </w:r>
      <w:r>
        <w:drawing>
          <wp:inline distT="0" distB="0" distL="114300" distR="114300">
            <wp:extent cx="317500" cy="76200"/>
            <wp:effectExtent l="0" t="0" r="6350" b="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无穷多解，并写出通解（特解 + 基础解系）。</w:t>
      </w:r>
    </w:p>
    <w:p w14:paraId="4E55D0D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结构性质的三个常用结论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（证明题素材）：若 </w:t>
      </w:r>
      <w:r>
        <w:drawing>
          <wp:inline distT="0" distB="0" distL="114300" distR="114300">
            <wp:extent cx="304165" cy="89535"/>
            <wp:effectExtent l="0" t="0" r="635" b="5715"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407670" cy="103505"/>
            <wp:effectExtent l="0" t="0" r="11430" b="10795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的解，则 </w:t>
      </w:r>
      <w:r>
        <w:drawing>
          <wp:inline distT="0" distB="0" distL="114300" distR="114300">
            <wp:extent cx="407670" cy="103505"/>
            <wp:effectExtent l="0" t="0" r="11430" b="10795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414655" cy="103505"/>
            <wp:effectExtent l="0" t="0" r="4445" b="10795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的解；若 </w:t>
      </w:r>
      <w:r>
        <w:drawing>
          <wp:inline distT="0" distB="0" distL="114300" distR="114300">
            <wp:extent cx="55245" cy="117475"/>
            <wp:effectExtent l="0" t="0" r="1905" b="15875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是齐次组的解，则 </w:t>
      </w:r>
      <w:r>
        <w:drawing>
          <wp:inline distT="0" distB="0" distL="114300" distR="114300">
            <wp:extent cx="345440" cy="124460"/>
            <wp:effectExtent l="0" t="0" r="16510" b="889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4599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仍是非齐次组的解；</w:t>
      </w:r>
      <w:r>
        <w:drawing>
          <wp:inline distT="0" distB="0" distL="114300" distR="114300">
            <wp:extent cx="407670" cy="103505"/>
            <wp:effectExtent l="0" t="0" r="11430" b="10795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有唯一解当且仅当其导出组只有零解。</w:t>
      </w:r>
    </w:p>
    <w:p w14:paraId="7336400F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3.5 高斯消元法的矩阵表示与最小二乘</w:t>
      </w:r>
    </w:p>
    <w:p w14:paraId="50EA3EA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LU 分解（选学）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若对 </w:t>
      </w:r>
      <w:r>
        <w:drawing>
          <wp:inline distT="0" distB="0" distL="114300" distR="114300">
            <wp:extent cx="96520" cy="96520"/>
            <wp:effectExtent l="0" t="0" r="17780" b="1778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只用“倍加”行变换即可化为上三角阵 </w:t>
      </w:r>
      <w:r>
        <w:drawing>
          <wp:inline distT="0" distB="0" distL="114300" distR="114300">
            <wp:extent cx="103505" cy="96520"/>
            <wp:effectExtent l="0" t="0" r="10795" b="1778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，则这些变换对应的初等矩阵之逆 </w:t>
      </w:r>
      <w:r>
        <w:drawing>
          <wp:inline distT="0" distB="0" distL="114300" distR="114300">
            <wp:extent cx="89535" cy="89535"/>
            <wp:effectExtent l="0" t="0" r="5715" b="5715"/>
            <wp:docPr id="439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89611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为单位下三角矩阵，且 </w:t>
      </w:r>
      <w:r>
        <w:drawing>
          <wp:inline distT="0" distB="0" distL="114300" distR="114300">
            <wp:extent cx="469900" cy="103505"/>
            <wp:effectExtent l="0" t="0" r="6350" b="10795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7045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。解 </w:t>
      </w:r>
      <w:r>
        <w:drawing>
          <wp:inline distT="0" distB="0" distL="114300" distR="114300">
            <wp:extent cx="407670" cy="103505"/>
            <wp:effectExtent l="0" t="0" r="11430" b="10795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即依次解 </w:t>
      </w:r>
      <w:r>
        <w:drawing>
          <wp:inline distT="0" distB="0" distL="114300" distR="114300">
            <wp:extent cx="387350" cy="117475"/>
            <wp:effectExtent l="0" t="0" r="12700" b="15875"/>
            <wp:docPr id="442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（前代）与 </w:t>
      </w:r>
      <w:r>
        <w:drawing>
          <wp:inline distT="0" distB="0" distL="114300" distR="114300">
            <wp:extent cx="421005" cy="117475"/>
            <wp:effectExtent l="0" t="0" r="17145" b="15875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（回代）。</w:t>
      </w:r>
    </w:p>
    <w:p w14:paraId="2558614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最小二乘（选学）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当 </w:t>
      </w:r>
      <w:r>
        <w:drawing>
          <wp:inline distT="0" distB="0" distL="114300" distR="114300">
            <wp:extent cx="407670" cy="103505"/>
            <wp:effectExtent l="0" t="0" r="11430" b="10795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无解时，求使 </w:t>
      </w:r>
      <w:r>
        <w:drawing>
          <wp:inline distT="0" distB="0" distL="114300" distR="114300">
            <wp:extent cx="525145" cy="130810"/>
            <wp:effectExtent l="0" t="0" r="8255" b="2540"/>
            <wp:docPr id="445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最小的 </w:t>
      </w:r>
      <w:r>
        <w:drawing>
          <wp:inline distT="0" distB="0" distL="114300" distR="114300">
            <wp:extent cx="76200" cy="62230"/>
            <wp:effectExtent l="0" t="0" r="0" b="1397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，其解由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正规方程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给出：</w:t>
      </w:r>
    </w:p>
    <w:p w14:paraId="68705E6C">
      <w:pPr>
        <w:spacing w:before="100" w:after="100" w:line="240" w:lineRule="auto"/>
        <w:jc w:val="center"/>
      </w:pPr>
      <w:r>
        <w:drawing>
          <wp:inline distT="0" distB="0" distL="114300" distR="114300">
            <wp:extent cx="767080" cy="130810"/>
            <wp:effectExtent l="0" t="0" r="13970" b="2540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76750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0658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若 </w:t>
      </w:r>
      <w:r>
        <w:drawing>
          <wp:inline distT="0" distB="0" distL="114300" distR="114300">
            <wp:extent cx="518160" cy="130810"/>
            <wp:effectExtent l="0" t="0" r="15240" b="254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276225" cy="109855"/>
            <wp:effectExtent l="0" t="0" r="9525" b="444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76301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可逆，最小二乘解唯一：</w:t>
      </w:r>
      <w:r>
        <w:drawing>
          <wp:inline distT="0" distB="0" distL="114300" distR="114300">
            <wp:extent cx="995680" cy="144780"/>
            <wp:effectExtent l="0" t="0" r="13970" b="762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。几何上 </w:t>
      </w:r>
      <w:r>
        <w:drawing>
          <wp:inline distT="0" distB="0" distL="114300" distR="114300">
            <wp:extent cx="76200" cy="109855"/>
            <wp:effectExtent l="0" t="0" r="0" b="444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172085" cy="109855"/>
            <wp:effectExtent l="0" t="0" r="18415" b="4445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55245" cy="96520"/>
            <wp:effectExtent l="0" t="0" r="1905" b="1778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在列空间上的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正交投影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（与第 7 章呼应）。</w:t>
      </w:r>
    </w:p>
    <w:p w14:paraId="0C7F09EE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3.6 本章易错点</w:t>
      </w:r>
    </w:p>
    <w:p w14:paraId="4F3B9CB9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判定顺序不能乱：先看 </w:t>
      </w:r>
      <w:r>
        <w:drawing>
          <wp:inline distT="0" distB="0" distL="114300" distR="114300">
            <wp:extent cx="262890" cy="130810"/>
            <wp:effectExtent l="0" t="0" r="3810" b="254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与 </w:t>
      </w:r>
      <w:r>
        <w:drawing>
          <wp:inline distT="0" distB="0" distL="114300" distR="114300">
            <wp:extent cx="379730" cy="130810"/>
            <wp:effectExtent l="0" t="0" r="1270" b="254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是否相等（有无解），再看 </w:t>
      </w:r>
      <w:r>
        <w:drawing>
          <wp:inline distT="0" distB="0" distL="114300" distR="114300">
            <wp:extent cx="62230" cy="62230"/>
            <wp:effectExtent l="0" t="0" r="13970" b="1397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与 </w:t>
      </w:r>
      <w:r>
        <w:drawing>
          <wp:inline distT="0" distB="0" distL="114300" distR="114300">
            <wp:extent cx="82550" cy="62230"/>
            <wp:effectExtent l="0" t="0" r="12700" b="1397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（唯一还是无穷）。</w:t>
      </w:r>
    </w:p>
    <w:p w14:paraId="06E2A7E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自由变量个数是 </w:t>
      </w:r>
      <w:r>
        <w:drawing>
          <wp:inline distT="0" distB="0" distL="114300" distR="114300">
            <wp:extent cx="504190" cy="130810"/>
            <wp:effectExtent l="0" t="0" r="10160" b="254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，不是 </w:t>
      </w:r>
      <w:r>
        <w:drawing>
          <wp:inline distT="0" distB="0" distL="114300" distR="114300">
            <wp:extent cx="622300" cy="130810"/>
            <wp:effectExtent l="0" t="0" r="6350" b="254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；有解时两者相等，无解时不谈自由变量。</w:t>
      </w:r>
    </w:p>
    <w:p w14:paraId="6CE0550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非齐次通解必须写成“特解 + 导出组通解”，漏掉特解或把特解写成组合都不对。</w:t>
      </w:r>
    </w:p>
    <w:p w14:paraId="0790E1D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基础解系必须线性无关；令自由变量“一次一个 1”的取法保证线性无关。</w:t>
      </w:r>
    </w:p>
    <w:p w14:paraId="48D23F2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增广矩阵只能作行变换；作列变换会交换未知数，除非同时记录未知数的换位。</w:t>
      </w:r>
    </w:p>
    <w:p w14:paraId="3A6E16A5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3.7 真题示例</w:t>
      </w:r>
    </w:p>
    <w:p w14:paraId="4669A22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1（2013—2014 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问 </w:t>
      </w:r>
      <w:r>
        <w:drawing>
          <wp:inline distT="0" distB="0" distL="114300" distR="114300">
            <wp:extent cx="186690" cy="117475"/>
            <wp:effectExtent l="0" t="0" r="3810" b="1587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为何值时，方程组</w:t>
      </w:r>
    </w:p>
    <w:p w14:paraId="2A856EEF">
      <w:pPr>
        <w:spacing w:before="100" w:after="100" w:line="240" w:lineRule="auto"/>
        <w:jc w:val="center"/>
      </w:pPr>
      <w:r>
        <w:drawing>
          <wp:inline distT="0" distB="0" distL="114300" distR="114300">
            <wp:extent cx="5867400" cy="106045"/>
            <wp:effectExtent l="0" t="0" r="0" b="8255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9504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无解？有唯一解？有无穷多解？有无穷多解时求出通解。</w:t>
      </w:r>
    </w:p>
    <w:p w14:paraId="1953F106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对增广矩阵作行变换：</w:t>
      </w:r>
    </w:p>
    <w:p w14:paraId="7C1C87A3">
      <w:pPr>
        <w:spacing w:before="100" w:after="100" w:line="240" w:lineRule="auto"/>
        <w:jc w:val="center"/>
      </w:pPr>
      <w:r>
        <w:drawing>
          <wp:inline distT="0" distB="0" distL="114300" distR="114300">
            <wp:extent cx="3796030" cy="690880"/>
            <wp:effectExtent l="0" t="0" r="13970" b="1397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69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09CB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当 </w:t>
      </w:r>
      <w:r>
        <w:drawing>
          <wp:inline distT="0" distB="0" distL="114300" distR="114300">
            <wp:extent cx="311150" cy="124460"/>
            <wp:effectExtent l="0" t="0" r="12700" b="889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 </w:t>
      </w:r>
      <w:r>
        <w:drawing>
          <wp:inline distT="0" distB="0" distL="114300" distR="114300">
            <wp:extent cx="1320800" cy="130810"/>
            <wp:effectExtent l="0" t="0" r="12700" b="254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32093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唯一解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。当 </w:t>
      </w:r>
      <w:r>
        <w:drawing>
          <wp:inline distT="0" distB="0" distL="114300" distR="114300">
            <wp:extent cx="311150" cy="96520"/>
            <wp:effectExtent l="0" t="0" r="12700" b="1778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时再行变换得 </w:t>
      </w:r>
      <w:r>
        <w:drawing>
          <wp:inline distT="0" distB="0" distL="114300" distR="114300">
            <wp:extent cx="1313180" cy="690880"/>
            <wp:effectExtent l="0" t="0" r="1270" b="1397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313467" cy="6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：若 </w:t>
      </w:r>
      <w:r>
        <w:drawing>
          <wp:inline distT="0" distB="0" distL="114300" distR="114300">
            <wp:extent cx="304165" cy="124460"/>
            <wp:effectExtent l="0" t="0" r="635" b="889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1306830" cy="130810"/>
            <wp:effectExtent l="0" t="0" r="7620" b="254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无解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；若 </w:t>
      </w:r>
      <w:r>
        <w:drawing>
          <wp:inline distT="0" distB="0" distL="114300" distR="114300">
            <wp:extent cx="304165" cy="103505"/>
            <wp:effectExtent l="0" t="0" r="635" b="1079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1306830" cy="130810"/>
            <wp:effectExtent l="0" t="0" r="7620" b="254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无穷多解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，此时 </w:t>
      </w:r>
      <w:r>
        <w:drawing>
          <wp:inline distT="0" distB="0" distL="114300" distR="114300">
            <wp:extent cx="1783715" cy="117475"/>
            <wp:effectExtent l="0" t="0" r="6985" b="15875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783926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，通解为 </w:t>
      </w:r>
      <w:r>
        <w:drawing>
          <wp:inline distT="0" distB="0" distL="114300" distR="114300">
            <wp:extent cx="1943100" cy="144780"/>
            <wp:effectExtent l="0" t="0" r="0" b="762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94323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325120" cy="96520"/>
            <wp:effectExtent l="0" t="0" r="17780" b="1778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25255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3537EDA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2（2021 年 1 月期末）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求以 </w:t>
      </w:r>
      <w:r>
        <w:drawing>
          <wp:inline distT="0" distB="0" distL="114300" distR="114300">
            <wp:extent cx="1050925" cy="144780"/>
            <wp:effectExtent l="0" t="0" r="15875" b="762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05127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47420" cy="144780"/>
            <wp:effectExtent l="0" t="0" r="5080" b="762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94755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47420" cy="144780"/>
            <wp:effectExtent l="0" t="0" r="5080" b="762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94755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为解向量的齐次线性方程组。</w:t>
      </w:r>
    </w:p>
    <w:p w14:paraId="1E57BA36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因 </w:t>
      </w:r>
      <w:r>
        <w:drawing>
          <wp:inline distT="0" distB="0" distL="114300" distR="114300">
            <wp:extent cx="767080" cy="96520"/>
            <wp:effectExtent l="0" t="0" r="13970" b="1778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67503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345440" cy="82550"/>
            <wp:effectExtent l="0" t="0" r="16510" b="1270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4599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已生成三个向量的全部组合，只要构造 </w:t>
      </w:r>
      <w:r>
        <w:drawing>
          <wp:inline distT="0" distB="0" distL="114300" distR="114300">
            <wp:extent cx="96520" cy="96520"/>
            <wp:effectExtent l="0" t="0" r="17780" b="1778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483235" cy="117475"/>
            <wp:effectExtent l="0" t="0" r="12065" b="15875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且 </w:t>
      </w:r>
      <w:r>
        <w:drawing>
          <wp:inline distT="0" distB="0" distL="114300" distR="114300">
            <wp:extent cx="483235" cy="117475"/>
            <wp:effectExtent l="0" t="0" r="12065" b="15875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，并令解空间恰为 </w:t>
      </w:r>
      <w:r>
        <w:drawing>
          <wp:inline distT="0" distB="0" distL="114300" distR="114300">
            <wp:extent cx="746760" cy="130810"/>
            <wp:effectExtent l="0" t="0" r="15240" b="254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96520" cy="96520"/>
            <wp:effectExtent l="0" t="0" r="17780" b="1778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的行向量必须与 </w:t>
      </w:r>
      <w:r>
        <w:drawing>
          <wp:inline distT="0" distB="0" distL="114300" distR="114300">
            <wp:extent cx="345440" cy="82550"/>
            <wp:effectExtent l="0" t="0" r="16510" b="12700"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4599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都正交：解 </w:t>
      </w:r>
      <w:r>
        <w:drawing>
          <wp:inline distT="0" distB="0" distL="114300" distR="114300">
            <wp:extent cx="483235" cy="151765"/>
            <wp:effectExtent l="0" t="0" r="12065" b="635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483235" cy="151765"/>
            <wp:effectExtent l="0" t="0" r="12065" b="635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得基础解系 </w:t>
      </w:r>
      <w:r>
        <w:drawing>
          <wp:inline distT="0" distB="0" distL="114300" distR="114300">
            <wp:extent cx="725805" cy="144780"/>
            <wp:effectExtent l="0" t="0" r="17145" b="762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726016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829310" cy="144780"/>
            <wp:effectExtent l="0" t="0" r="8890" b="762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82973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（验证：与 </w:t>
      </w:r>
      <w:r>
        <w:drawing>
          <wp:inline distT="0" distB="0" distL="114300" distR="114300">
            <wp:extent cx="345440" cy="82550"/>
            <wp:effectExtent l="0" t="0" r="16510" b="1270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4599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的内积均为零）。取</w:t>
      </w:r>
    </w:p>
    <w:p w14:paraId="501E9DDF">
      <w:pPr>
        <w:spacing w:before="100" w:after="100" w:line="240" w:lineRule="auto"/>
        <w:jc w:val="center"/>
      </w:pPr>
      <w:r>
        <w:drawing>
          <wp:inline distT="0" distB="0" distL="114300" distR="114300">
            <wp:extent cx="1341120" cy="317500"/>
            <wp:effectExtent l="0" t="0" r="11430" b="635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341678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4296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则 </w:t>
      </w:r>
      <w:r>
        <w:drawing>
          <wp:inline distT="0" distB="0" distL="114300" distR="114300">
            <wp:extent cx="504190" cy="130810"/>
            <wp:effectExtent l="0" t="0" r="10160" b="254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，解空间维数为 </w:t>
      </w:r>
      <w:r>
        <w:drawing>
          <wp:inline distT="0" distB="0" distL="114300" distR="114300">
            <wp:extent cx="539115" cy="103505"/>
            <wp:effectExtent l="0" t="0" r="13335" b="10795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39326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，恰为 </w:t>
      </w:r>
      <w:r>
        <w:drawing>
          <wp:inline distT="0" distB="0" distL="114300" distR="114300">
            <wp:extent cx="1866900" cy="130810"/>
            <wp:effectExtent l="0" t="0" r="0" b="254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构造“以给定向量为解”的方程组：行向量取给定向量组的正交补的基。</w:t>
      </w:r>
    </w:p>
    <w:p w14:paraId="4F0A31DA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4 章  矩阵的特征值与特征向量</w:t>
      </w:r>
    </w:p>
    <w:p w14:paraId="6341C67A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本章的核心问题是：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能否找到可逆矩阵 </w:t>
      </w:r>
      <w:r>
        <w:drawing>
          <wp:inline distT="0" distB="0" distL="114300" distR="114300">
            <wp:extent cx="96520" cy="89535"/>
            <wp:effectExtent l="0" t="0" r="17780" b="5715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，把方阵 </w:t>
      </w:r>
      <w:r>
        <w:drawing>
          <wp:inline distT="0" distB="0" distL="114300" distR="114300">
            <wp:extent cx="96520" cy="96520"/>
            <wp:effectExtent l="0" t="0" r="17780" b="1778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1"/>
        </w:rPr>
        <w:t xml:space="preserve"> 相似化为对角矩阵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。相似是对线性变换“换基底”的代数翻译，特征值与特征向量给出基底与对角元。主线：相似 → 特征值、特征向量 → 可对角化条件 → 施密特正交化 → 实对称矩阵的正交对角化 →（选学）若尔当标准形与奇异值分解。</w:t>
      </w:r>
    </w:p>
    <w:p w14:paraId="2C8FA68A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4.1 相似矩阵</w:t>
      </w:r>
    </w:p>
    <w:p w14:paraId="119FE56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4.1.1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同阶方阵 </w:t>
      </w:r>
      <w:r>
        <w:drawing>
          <wp:inline distT="0" distB="0" distL="114300" distR="114300">
            <wp:extent cx="262890" cy="124460"/>
            <wp:effectExtent l="0" t="0" r="3810" b="8890"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，若存在可逆 </w:t>
      </w:r>
      <w:r>
        <w:drawing>
          <wp:inline distT="0" distB="0" distL="114300" distR="114300">
            <wp:extent cx="96520" cy="89535"/>
            <wp:effectExtent l="0" t="0" r="17780" b="5715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718820" cy="124460"/>
            <wp:effectExtent l="0" t="0" r="5080" b="889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，称 </w:t>
      </w:r>
      <w:r>
        <w:drawing>
          <wp:inline distT="0" distB="0" distL="114300" distR="114300">
            <wp:extent cx="96520" cy="96520"/>
            <wp:effectExtent l="0" t="0" r="17780" b="17780"/>
            <wp:docPr id="499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103505" cy="89535"/>
            <wp:effectExtent l="0" t="0" r="10795" b="5715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相似，记 </w:t>
      </w:r>
      <w:r>
        <w:drawing>
          <wp:inline distT="0" distB="0" distL="114300" distR="114300">
            <wp:extent cx="379730" cy="96520"/>
            <wp:effectExtent l="0" t="0" r="1270" b="1778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。相似是等价关系（自反、对称、传递）。</w:t>
      </w:r>
    </w:p>
    <w:p w14:paraId="0A87786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相似不变量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（相似矩阵共享，用于已知一边求另一边）</w:t>
      </w:r>
    </w:p>
    <w:p w14:paraId="4B051E60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4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相似矩阵的共同性质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 w14:paraId="7A0C9C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BC950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不变量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42A2CE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50C292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D1010D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行列式 $</w:t>
            </w:r>
          </w:p>
        </w:tc>
        <w:tc>
          <w:tcPr>
            <w:tcW w:w="3456" w:type="dxa"/>
            <w:vAlign w:val="center"/>
          </w:tcPr>
          <w:p w14:paraId="056188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</w:t>
            </w:r>
          </w:p>
        </w:tc>
      </w:tr>
      <w:tr w14:paraId="3154BC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1BC1D9E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迹 </w:t>
            </w:r>
            <w:r>
              <w:drawing>
                <wp:inline distT="0" distB="0" distL="114300" distR="114300">
                  <wp:extent cx="587375" cy="103505"/>
                  <wp:effectExtent l="0" t="0" r="3175" b="10795"/>
                  <wp:docPr id="502" name="Picture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 502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51" cy="10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12CE13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特征值之和</w:t>
            </w:r>
          </w:p>
        </w:tc>
      </w:tr>
      <w:tr w14:paraId="389F2E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EF3A81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秩 </w:t>
            </w:r>
            <w:r>
              <w:drawing>
                <wp:inline distT="0" distB="0" distL="114300" distR="114300">
                  <wp:extent cx="704850" cy="130810"/>
                  <wp:effectExtent l="0" t="0" r="0" b="2540"/>
                  <wp:docPr id="503" name="Picture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 503"/>
                          <pic:cNvPicPr>
                            <a:picLocks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273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3DD5FB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线性代数意义相同</w:t>
            </w:r>
          </w:p>
        </w:tc>
      </w:tr>
      <w:tr w14:paraId="39A14E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45EC45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特征多项式 $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52D1DE5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lambda E-A</w:t>
            </w:r>
          </w:p>
        </w:tc>
      </w:tr>
      <w:tr w14:paraId="3FB556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38F01B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幂与多项式</w:t>
            </w:r>
          </w:p>
        </w:tc>
        <w:tc>
          <w:tcPr>
            <w:tcW w:w="3456" w:type="dxa"/>
            <w:vAlign w:val="center"/>
          </w:tcPr>
          <w:p w14:paraId="46F54A68">
            <w:pPr>
              <w:spacing w:after="0"/>
              <w:jc w:val="center"/>
            </w:pPr>
            <w:r>
              <w:drawing>
                <wp:inline distT="0" distB="0" distL="114300" distR="114300">
                  <wp:extent cx="497840" cy="109855"/>
                  <wp:effectExtent l="0" t="0" r="16510" b="4445"/>
                  <wp:docPr id="504" name="Picture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 504"/>
                          <pic:cNvPicPr>
                            <a:picLocks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" cy="11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，</w:t>
            </w:r>
            <w:r>
              <w:drawing>
                <wp:inline distT="0" distB="0" distL="114300" distR="114300">
                  <wp:extent cx="732155" cy="130810"/>
                  <wp:effectExtent l="0" t="0" r="10795" b="2540"/>
                  <wp:docPr id="505" name="Picture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 505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654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0A505">
      <w:pPr>
        <w:spacing w:after="60" w:line="240" w:lineRule="auto"/>
      </w:pPr>
    </w:p>
    <w:p w14:paraId="4DAC934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用途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求 </w:t>
      </w:r>
      <w:r>
        <w:drawing>
          <wp:inline distT="0" distB="0" distL="114300" distR="114300">
            <wp:extent cx="158750" cy="109855"/>
            <wp:effectExtent l="0" t="0" r="12700" b="4445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：若 </w:t>
      </w:r>
      <w:r>
        <w:drawing>
          <wp:inline distT="0" distB="0" distL="114300" distR="114300">
            <wp:extent cx="718820" cy="124460"/>
            <wp:effectExtent l="0" t="0" r="5080" b="889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简单（如对角阵），则 </w:t>
      </w:r>
      <w:r>
        <w:drawing>
          <wp:inline distT="0" distB="0" distL="114300" distR="114300">
            <wp:extent cx="836295" cy="124460"/>
            <wp:effectExtent l="0" t="0" r="1905" b="8890"/>
            <wp:docPr id="508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836371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538A5ECC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4.2 特征值与特征向量</w:t>
      </w:r>
    </w:p>
    <w:p w14:paraId="76BFF83D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4.2.1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96520" cy="96520"/>
            <wp:effectExtent l="0" t="0" r="17780" b="1778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82550" cy="62230"/>
            <wp:effectExtent l="0" t="0" r="12700" b="1397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阶方阵。若存在数 </w:t>
      </w:r>
      <w:r>
        <w:drawing>
          <wp:inline distT="0" distB="0" distL="114300" distR="114300">
            <wp:extent cx="76200" cy="96520"/>
            <wp:effectExtent l="0" t="0" r="0" b="1778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与非零向量 </w:t>
      </w:r>
      <w:r>
        <w:drawing>
          <wp:inline distT="0" distB="0" distL="114300" distR="114300">
            <wp:extent cx="55245" cy="117475"/>
            <wp:effectExtent l="0" t="0" r="1905" b="15875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</w:t>
      </w:r>
    </w:p>
    <w:p w14:paraId="19DDA6F3">
      <w:pPr>
        <w:spacing w:before="100" w:after="100" w:line="240" w:lineRule="auto"/>
        <w:jc w:val="center"/>
      </w:pPr>
      <w:r>
        <w:drawing>
          <wp:inline distT="0" distB="0" distL="114300" distR="114300">
            <wp:extent cx="469900" cy="124460"/>
            <wp:effectExtent l="0" t="0" r="6350" b="889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7045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5E87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则称 </w:t>
      </w:r>
      <w:r>
        <w:drawing>
          <wp:inline distT="0" distB="0" distL="114300" distR="114300">
            <wp:extent cx="76200" cy="96520"/>
            <wp:effectExtent l="0" t="0" r="0" b="17780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96520" cy="96520"/>
            <wp:effectExtent l="0" t="0" r="17780" b="17780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的特征值，</w:t>
      </w:r>
      <w:r>
        <w:drawing>
          <wp:inline distT="0" distB="0" distL="114300" distR="114300">
            <wp:extent cx="55245" cy="117475"/>
            <wp:effectExtent l="0" t="0" r="1905" b="15875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为属于 </w:t>
      </w:r>
      <w:r>
        <w:drawing>
          <wp:inline distT="0" distB="0" distL="114300" distR="114300">
            <wp:extent cx="76200" cy="96520"/>
            <wp:effectExtent l="0" t="0" r="0" b="1778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的特征向量。特征方程 </w:t>
      </w:r>
      <w:r>
        <w:drawing>
          <wp:inline distT="0" distB="0" distL="114300" distR="114300">
            <wp:extent cx="760730" cy="130810"/>
            <wp:effectExtent l="0" t="0" r="1270" b="254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6086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82550" cy="62230"/>
            <wp:effectExtent l="0" t="0" r="12700" b="1397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次多项式，称特征多项式）；</w:t>
      </w:r>
      <w:r>
        <w:drawing>
          <wp:inline distT="0" distB="0" distL="114300" distR="114300">
            <wp:extent cx="76200" cy="96520"/>
            <wp:effectExtent l="0" t="0" r="0" b="1778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是特征值 ⇔ </w:t>
      </w:r>
      <w:r>
        <w:drawing>
          <wp:inline distT="0" distB="0" distL="114300" distR="114300">
            <wp:extent cx="441960" cy="103505"/>
            <wp:effectExtent l="0" t="0" r="15240" b="10795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42247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不可逆 ⇔ </w:t>
      </w:r>
      <w:r>
        <w:drawing>
          <wp:inline distT="0" distB="0" distL="114300" distR="114300">
            <wp:extent cx="760730" cy="130810"/>
            <wp:effectExtent l="0" t="0" r="1270" b="254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6086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244754B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求法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：解 </w:t>
      </w:r>
      <w:r>
        <w:drawing>
          <wp:inline distT="0" distB="0" distL="114300" distR="114300">
            <wp:extent cx="760730" cy="130810"/>
            <wp:effectExtent l="0" t="0" r="1270" b="254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6086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得全部特征值；对每个 </w:t>
      </w:r>
      <w:r>
        <w:drawing>
          <wp:inline distT="0" distB="0" distL="114300" distR="114300">
            <wp:extent cx="124460" cy="109855"/>
            <wp:effectExtent l="0" t="0" r="8890" b="4445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解齐次方程组 </w:t>
      </w:r>
      <w:r>
        <w:drawing>
          <wp:inline distT="0" distB="0" distL="114300" distR="114300">
            <wp:extent cx="905510" cy="130810"/>
            <wp:effectExtent l="0" t="0" r="8890" b="2540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90606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，其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非零解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即属于 </w:t>
      </w:r>
      <w:r>
        <w:drawing>
          <wp:inline distT="0" distB="0" distL="114300" distR="114300">
            <wp:extent cx="124460" cy="109855"/>
            <wp:effectExtent l="0" t="0" r="8890" b="4445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的特征向量。属于 </w:t>
      </w:r>
      <w:r>
        <w:drawing>
          <wp:inline distT="0" distB="0" distL="114300" distR="114300">
            <wp:extent cx="124460" cy="109855"/>
            <wp:effectExtent l="0" t="0" r="8890" b="4445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的全部特征向量加零向量构成子空间（特征子空间 </w:t>
      </w:r>
      <w:r>
        <w:drawing>
          <wp:inline distT="0" distB="0" distL="114300" distR="114300">
            <wp:extent cx="172085" cy="124460"/>
            <wp:effectExtent l="0" t="0" r="18415" b="889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），其维数 </w:t>
      </w:r>
      <w:r>
        <w:drawing>
          <wp:inline distT="0" distB="0" distL="114300" distR="114300">
            <wp:extent cx="891540" cy="130810"/>
            <wp:effectExtent l="0" t="0" r="3810" b="254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89196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称为 </w:t>
      </w:r>
      <w:r>
        <w:drawing>
          <wp:inline distT="0" distB="0" distL="114300" distR="114300">
            <wp:extent cx="124460" cy="109855"/>
            <wp:effectExtent l="0" t="0" r="8890" b="4445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几何重数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A556D71">
      <w:pPr>
        <w:keepNext/>
        <w:spacing w:before="140" w:after="40"/>
        <w:jc w:val="center"/>
      </w:pPr>
      <w:r>
        <w:drawing>
          <wp:inline distT="0" distB="0" distL="114300" distR="114300">
            <wp:extent cx="3748405" cy="3260090"/>
            <wp:effectExtent l="0" t="0" r="4445" b="1651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26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164C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0000"/>
          <w:sz w:val="19"/>
        </w:rPr>
        <w:t xml:space="preserve">图 3  </w:t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特征向量的几何意义：方向不变，仅伸缩</w:t>
      </w:r>
    </w:p>
    <w:p w14:paraId="19ADA7F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特征值的核心性质（结论性、推导要会）</w:t>
      </w:r>
    </w:p>
    <w:p w14:paraId="752B0372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767080" cy="130810"/>
            <wp:effectExtent l="0" t="0" r="13970" b="2540"/>
            <wp:docPr id="532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76750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622300" cy="130810"/>
            <wp:effectExtent l="0" t="0" r="6350" b="254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（由特征多项式展开与韦达定理：</w:t>
      </w:r>
      <w:r>
        <w:drawing>
          <wp:inline distT="0" distB="0" distL="114300" distR="114300">
            <wp:extent cx="2565400" cy="144780"/>
            <wp:effectExtent l="0" t="0" r="6350" b="762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56553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）；</w:t>
      </w:r>
    </w:p>
    <w:p w14:paraId="33B86E74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96520" cy="96520"/>
            <wp:effectExtent l="0" t="0" r="17780" b="17780"/>
            <wp:docPr id="535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 ⇔ 特征值全不为 0；</w:t>
      </w:r>
      <w:r>
        <w:drawing>
          <wp:inline distT="0" distB="0" distL="114300" distR="114300">
            <wp:extent cx="96520" cy="96520"/>
            <wp:effectExtent l="0" t="0" r="17780" b="1778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可逆时 </w:t>
      </w:r>
      <w:r>
        <w:drawing>
          <wp:inline distT="0" distB="0" distL="114300" distR="114300">
            <wp:extent cx="227965" cy="109855"/>
            <wp:effectExtent l="0" t="0" r="635" b="4445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176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207010" cy="158750"/>
            <wp:effectExtent l="0" t="0" r="2540" b="12700"/>
            <wp:docPr id="538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07433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58750" cy="96520"/>
            <wp:effectExtent l="0" t="0" r="12700" b="1778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179705" cy="200660"/>
            <wp:effectExtent l="0" t="0" r="10795" b="889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80052" cy="2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605B00EC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158750" cy="109855"/>
            <wp:effectExtent l="0" t="0" r="12700" b="4445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138430" cy="151765"/>
            <wp:effectExtent l="0" t="0" r="13970" b="635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276225" cy="130810"/>
            <wp:effectExtent l="0" t="0" r="9525" b="254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7630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296545" cy="130810"/>
            <wp:effectExtent l="0" t="0" r="8255" b="254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9704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（谱映射）；</w:t>
      </w:r>
    </w:p>
    <w:p w14:paraId="2BB13ADC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•  属于不同特征值的特征向量线性无关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；更进一步，各特征子空间的基合并后仍线性无关；</w:t>
      </w:r>
    </w:p>
    <w:p w14:paraId="36BBA6B7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相似矩阵特征值相同，但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特征值相同的矩阵不一定相似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（如对角阵 </w:t>
      </w:r>
      <w:r>
        <w:drawing>
          <wp:inline distT="0" distB="0" distL="114300" distR="114300">
            <wp:extent cx="539115" cy="130810"/>
            <wp:effectExtent l="0" t="0" r="13335" b="254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3932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462915" cy="317500"/>
            <wp:effectExtent l="0" t="0" r="13335" b="635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62991" cy="3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不相似，后者不可对角化）。</w:t>
      </w:r>
    </w:p>
    <w:p w14:paraId="799846D5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4.3 矩阵可对角化的条件</w:t>
      </w:r>
    </w:p>
    <w:p w14:paraId="7CF059A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定理 4.3.1（可对角化判别）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以下等价：</w:t>
      </w:r>
      <w:r>
        <w:drawing>
          <wp:inline distT="0" distB="0" distL="114300" distR="114300">
            <wp:extent cx="96520" cy="96520"/>
            <wp:effectExtent l="0" t="0" r="17780" b="17780"/>
            <wp:docPr id="547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相似于对角矩阵；</w:t>
      </w:r>
      <w:r>
        <w:drawing>
          <wp:inline distT="0" distB="0" distL="114300" distR="114300">
            <wp:extent cx="96520" cy="96520"/>
            <wp:effectExtent l="0" t="0" r="17780" b="1778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 </w:t>
      </w:r>
      <w:r>
        <w:drawing>
          <wp:inline distT="0" distB="0" distL="114300" distR="114300">
            <wp:extent cx="82550" cy="62230"/>
            <wp:effectExtent l="0" t="0" r="12700" b="1397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个线性无关的特征向量；每个特征值的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几何重数等于代数重数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1229995" cy="130810"/>
            <wp:effectExtent l="0" t="0" r="8255" b="254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23049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58750" cy="82550"/>
            <wp:effectExtent l="0" t="0" r="12700" b="1270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为代数重数）；各特征子空间维数之和为 </w:t>
      </w:r>
      <w:r>
        <w:drawing>
          <wp:inline distT="0" distB="0" distL="114300" distR="114300">
            <wp:extent cx="82550" cy="62230"/>
            <wp:effectExtent l="0" t="0" r="12700" b="1397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18A1DDD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充分条件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96520" cy="96520"/>
            <wp:effectExtent l="0" t="0" r="17780" b="1778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有 </w:t>
      </w:r>
      <w:r>
        <w:drawing>
          <wp:inline distT="0" distB="0" distL="114300" distR="114300">
            <wp:extent cx="82550" cy="62230"/>
            <wp:effectExtent l="0" t="0" r="12700" b="1397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互不相同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的特征值 ⇒ 可对角化。</w:t>
      </w:r>
      <w:r>
        <w:drawing>
          <wp:inline distT="0" distB="0" distL="114300" distR="114300">
            <wp:extent cx="96520" cy="96520"/>
            <wp:effectExtent l="0" t="0" r="17780" b="1778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为实对称矩阵 ⇒ 可（正交）对角化（见 4.5）。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反之不成立：可对角化的矩阵特征值可以相同。</w:t>
      </w:r>
    </w:p>
    <w:p w14:paraId="5E05DDAE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 xml:space="preserve">：对角化步骤与 </w:t>
      </w:r>
      <w:r>
        <w:drawing>
          <wp:inline distT="0" distB="0" distL="114300" distR="114300">
            <wp:extent cx="158750" cy="109855"/>
            <wp:effectExtent l="0" t="0" r="12700" b="4445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000000"/>
          <w:sz w:val="22"/>
        </w:rPr>
        <w:t xml:space="preserve"> 计算</w:t>
      </w:r>
    </w:p>
    <w:p w14:paraId="18CA830A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求特征值 </w:t>
      </w:r>
      <w:r>
        <w:drawing>
          <wp:inline distT="0" distB="0" distL="114300" distR="114300">
            <wp:extent cx="574040" cy="117475"/>
            <wp:effectExtent l="0" t="0" r="16510" b="15875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7417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（含重数）；</w:t>
      </w:r>
    </w:p>
    <w:p w14:paraId="67A237E9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2. 对每个 </w:t>
      </w:r>
      <w:r>
        <w:drawing>
          <wp:inline distT="0" distB="0" distL="114300" distR="114300">
            <wp:extent cx="124460" cy="109855"/>
            <wp:effectExtent l="0" t="0" r="8890" b="4445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求 </w:t>
      </w:r>
      <w:r>
        <w:drawing>
          <wp:inline distT="0" distB="0" distL="114300" distR="114300">
            <wp:extent cx="905510" cy="130810"/>
            <wp:effectExtent l="0" t="0" r="8890" b="254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90606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的基础解系，拼成 </w:t>
      </w:r>
      <w:r>
        <w:drawing>
          <wp:inline distT="0" distB="0" distL="114300" distR="114300">
            <wp:extent cx="96520" cy="89535"/>
            <wp:effectExtent l="0" t="0" r="17780" b="5715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的列；</w:t>
      </w:r>
    </w:p>
    <w:p w14:paraId="52AA7160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检验 </w:t>
      </w:r>
      <w:r>
        <w:drawing>
          <wp:inline distT="0" distB="0" distL="114300" distR="114300">
            <wp:extent cx="96520" cy="89535"/>
            <wp:effectExtent l="0" t="0" r="17780" b="5715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的列是否恰有 </w:t>
      </w:r>
      <w:r>
        <w:drawing>
          <wp:inline distT="0" distB="0" distL="114300" distR="114300">
            <wp:extent cx="82550" cy="62230"/>
            <wp:effectExtent l="0" t="0" r="12700" b="13970"/>
            <wp:docPr id="562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个（线性无关）；是则 </w:t>
      </w:r>
      <w:r>
        <w:drawing>
          <wp:inline distT="0" distB="0" distL="114300" distR="114300">
            <wp:extent cx="1541145" cy="144780"/>
            <wp:effectExtent l="0" t="0" r="1905" b="762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541644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07BD3F58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4. 于是 </w:t>
      </w:r>
      <w:r>
        <w:drawing>
          <wp:inline distT="0" distB="0" distL="114300" distR="114300">
            <wp:extent cx="1645285" cy="151765"/>
            <wp:effectExtent l="0" t="0" r="12065" b="635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645361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3553463F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4.4 正交矩阵与施密特正交化</w:t>
      </w:r>
    </w:p>
    <w:p w14:paraId="35208845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4.4.1（正交矩阵）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实方阵 </w:t>
      </w:r>
      <w:r>
        <w:drawing>
          <wp:inline distT="0" distB="0" distL="114300" distR="114300">
            <wp:extent cx="103505" cy="117475"/>
            <wp:effectExtent l="0" t="0" r="10795" b="15875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1029970" cy="138430"/>
            <wp:effectExtent l="0" t="0" r="17780" b="1397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03052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594360" cy="138430"/>
            <wp:effectExtent l="0" t="0" r="15240" b="1397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。等价条件：</w:t>
      </w:r>
      <w:r>
        <w:drawing>
          <wp:inline distT="0" distB="0" distL="114300" distR="114300">
            <wp:extent cx="103505" cy="117475"/>
            <wp:effectExtent l="0" t="0" r="10795" b="15875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的行（列）向量组是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两两正交的单位向量组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。正交矩阵的行列式 </w:t>
      </w:r>
      <w:r>
        <w:drawing>
          <wp:inline distT="0" distB="0" distL="114300" distR="114300">
            <wp:extent cx="525145" cy="130810"/>
            <wp:effectExtent l="0" t="0" r="8255" b="254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 569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1765883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施密特正交化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（把线性无关组 </w:t>
      </w:r>
      <w:r>
        <w:drawing>
          <wp:inline distT="0" distB="0" distL="114300" distR="114300">
            <wp:extent cx="560070" cy="117475"/>
            <wp:effectExtent l="0" t="0" r="11430" b="15875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化为正交组 </w:t>
      </w:r>
      <w:r>
        <w:drawing>
          <wp:inline distT="0" distB="0" distL="114300" distR="114300">
            <wp:extent cx="580390" cy="82550"/>
            <wp:effectExtent l="0" t="0" r="10160" b="12700"/>
            <wp:docPr id="571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</w:t>
      </w:r>
    </w:p>
    <w:p w14:paraId="236B2B55">
      <w:pPr>
        <w:spacing w:before="100" w:after="100" w:line="240" w:lineRule="auto"/>
        <w:jc w:val="center"/>
      </w:pPr>
      <w:r>
        <w:drawing>
          <wp:inline distT="0" distB="0" distL="114300" distR="114300">
            <wp:extent cx="3090545" cy="393700"/>
            <wp:effectExtent l="0" t="0" r="14605" b="635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090756" cy="3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8FC3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再单位化 </w:t>
      </w:r>
      <w:r>
        <w:drawing>
          <wp:inline distT="0" distB="0" distL="114300" distR="114300">
            <wp:extent cx="794385" cy="130810"/>
            <wp:effectExtent l="0" t="0" r="5715" b="254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79488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即得标准正交组。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公式中的减号方向与投影系数是常错点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：减去的是 </w:t>
      </w:r>
      <w:r>
        <w:drawing>
          <wp:inline distT="0" distB="0" distL="114300" distR="114300">
            <wp:extent cx="138430" cy="117475"/>
            <wp:effectExtent l="0" t="0" r="13970" b="15875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在已得正交向量上的全部投影之和。</w:t>
      </w:r>
    </w:p>
    <w:p w14:paraId="135D9EA1">
      <w:pPr>
        <w:keepNext/>
        <w:spacing w:before="140" w:after="40"/>
        <w:jc w:val="center"/>
      </w:pPr>
      <w:r>
        <w:drawing>
          <wp:inline distT="0" distB="0" distL="114300" distR="114300">
            <wp:extent cx="4023360" cy="4363720"/>
            <wp:effectExtent l="0" t="0" r="15240" b="1778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36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B8C4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0000"/>
          <w:sz w:val="19"/>
        </w:rPr>
        <w:t xml:space="preserve">图 4  </w:t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施密特正交化：减去投影得到正交向量</w:t>
      </w:r>
    </w:p>
    <w:p w14:paraId="51DF6E0E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4.5 实对称矩阵的对角化</w:t>
      </w:r>
    </w:p>
    <w:p w14:paraId="3CCA837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实对称矩阵的三条特殊性质</w:t>
      </w:r>
    </w:p>
    <w:p w14:paraId="62E1734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•  实对称矩阵的特征值全为实数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6364ABE9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实对称矩阵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属于不同特征值的特征向量正交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7918E98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对 </w:t>
      </w:r>
      <w:r>
        <w:drawing>
          <wp:inline distT="0" distB="0" distL="114300" distR="114300">
            <wp:extent cx="82550" cy="62230"/>
            <wp:effectExtent l="0" t="0" r="12700" b="1397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阶实对称矩阵 </w:t>
      </w:r>
      <w:r>
        <w:drawing>
          <wp:inline distT="0" distB="0" distL="114300" distR="114300">
            <wp:extent cx="96520" cy="96520"/>
            <wp:effectExtent l="0" t="0" r="17780" b="17780"/>
            <wp:docPr id="577" name="Pictur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，存在正交矩阵 </w:t>
      </w:r>
      <w:r>
        <w:drawing>
          <wp:inline distT="0" distB="0" distL="114300" distR="114300">
            <wp:extent cx="103505" cy="117475"/>
            <wp:effectExtent l="0" t="0" r="10795" b="15875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2108835" cy="144780"/>
            <wp:effectExtent l="0" t="0" r="5715" b="762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10918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正交对角化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）。</w:t>
      </w:r>
    </w:p>
    <w:p w14:paraId="7EB0DAAA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：实对称矩阵正交对角化步骤</w:t>
      </w:r>
    </w:p>
    <w:p w14:paraId="2263DB78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求 </w:t>
      </w:r>
      <w:r>
        <w:drawing>
          <wp:inline distT="0" distB="0" distL="114300" distR="114300">
            <wp:extent cx="96520" cy="96520"/>
            <wp:effectExtent l="0" t="0" r="17780" b="17780"/>
            <wp:docPr id="580" name="Picture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的全部特征值；</w:t>
      </w:r>
    </w:p>
    <w:p w14:paraId="48A2B8B4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2. 对每个特征值求基础解系；</w:t>
      </w:r>
    </w:p>
    <w:p w14:paraId="11C40561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对每个特征子空间的基作施密特正交化、单位化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（不同特征值的特征向量自动正交，无需跨子空间正交化）；</w:t>
      </w:r>
    </w:p>
    <w:p w14:paraId="0E1ACC09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4. 把标准正交特征向量按列排成 </w:t>
      </w:r>
      <w:r>
        <w:drawing>
          <wp:inline distT="0" distB="0" distL="114300" distR="114300">
            <wp:extent cx="103505" cy="117475"/>
            <wp:effectExtent l="0" t="0" r="10795" b="15875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387350" cy="138430"/>
            <wp:effectExtent l="0" t="0" r="12700" b="13970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为对角阵，对角元顺序与 </w:t>
      </w:r>
      <w:r>
        <w:drawing>
          <wp:inline distT="0" distB="0" distL="114300" distR="114300">
            <wp:extent cx="103505" cy="117475"/>
            <wp:effectExtent l="0" t="0" r="10795" b="15875"/>
            <wp:docPr id="583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的列对应。</w:t>
      </w:r>
    </w:p>
    <w:p w14:paraId="07E0C3C4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4.6 若尔当标准形与奇异值分解（选学）</w:t>
      </w:r>
    </w:p>
    <w:p w14:paraId="0704DF4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若尔当标准形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复数域上每个方阵都相似于若尔当标准形 </w:t>
      </w:r>
      <w:r>
        <w:drawing>
          <wp:inline distT="0" distB="0" distL="114300" distR="114300">
            <wp:extent cx="1167765" cy="130810"/>
            <wp:effectExtent l="0" t="0" r="13335" b="2540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16826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，其中若尔当块 </w:t>
      </w:r>
      <w:r>
        <w:drawing>
          <wp:inline distT="0" distB="0" distL="114300" distR="114300">
            <wp:extent cx="1327150" cy="898525"/>
            <wp:effectExtent l="0" t="0" r="6350" b="15875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327573" cy="8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96520" cy="96520"/>
            <wp:effectExtent l="0" t="0" r="17780" b="17780"/>
            <wp:docPr id="586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可对角化 ⇔ 所有若尔当块都为一阶。</w:t>
      </w:r>
    </w:p>
    <w:p w14:paraId="3ABCF79C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奇异值分解（SVD）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对任意 </w:t>
      </w:r>
      <w:r>
        <w:drawing>
          <wp:inline distT="0" distB="0" distL="114300" distR="114300">
            <wp:extent cx="358775" cy="68580"/>
            <wp:effectExtent l="0" t="0" r="3175" b="762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实矩阵 </w:t>
      </w:r>
      <w:r>
        <w:drawing>
          <wp:inline distT="0" distB="0" distL="114300" distR="114300">
            <wp:extent cx="96520" cy="96520"/>
            <wp:effectExtent l="0" t="0" r="17780" b="1778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，存在正交矩阵 </w:t>
      </w:r>
      <w:r>
        <w:drawing>
          <wp:inline distT="0" distB="0" distL="114300" distR="114300">
            <wp:extent cx="262890" cy="117475"/>
            <wp:effectExtent l="0" t="0" r="3810" b="15875"/>
            <wp:docPr id="589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663575" cy="124460"/>
            <wp:effectExtent l="0" t="0" r="3175" b="8890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6520" cy="89535"/>
            <wp:effectExtent l="0" t="0" r="17780" b="5715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的对角元为奇异值 </w:t>
      </w:r>
      <w:r>
        <w:drawing>
          <wp:inline distT="0" distB="0" distL="114300" distR="114300">
            <wp:extent cx="933450" cy="165735"/>
            <wp:effectExtent l="0" t="0" r="0" b="5715"/>
            <wp:docPr id="592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276225" cy="109855"/>
            <wp:effectExtent l="0" t="0" r="9525" b="4445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76301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特征值的算术平方根）。奇异值用于数据压缩、最小二乘与秩低近似。</w:t>
      </w:r>
    </w:p>
    <w:p w14:paraId="4B455F2B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4.7 应用：常系数线性齐次微分方程组（选学）</w:t>
      </w:r>
    </w:p>
    <w:p w14:paraId="174862C8">
      <w:pPr>
        <w:jc w:val="both"/>
      </w:pPr>
      <w:r>
        <w:drawing>
          <wp:inline distT="0" distB="0" distL="114300" distR="114300">
            <wp:extent cx="511810" cy="165735"/>
            <wp:effectExtent l="0" t="0" r="2540" b="5715"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11945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的初值问题的解为 </w:t>
      </w:r>
      <w:r>
        <w:drawing>
          <wp:inline distT="0" distB="0" distL="114300" distR="114300">
            <wp:extent cx="829310" cy="151765"/>
            <wp:effectExtent l="0" t="0" r="8890" b="635"/>
            <wp:docPr id="595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829733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；当 </w:t>
      </w:r>
      <w:r>
        <w:drawing>
          <wp:inline distT="0" distB="0" distL="114300" distR="114300">
            <wp:extent cx="704850" cy="124460"/>
            <wp:effectExtent l="0" t="0" r="0" b="889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对角化时，</w:t>
      </w:r>
      <w:r>
        <w:drawing>
          <wp:inline distT="0" distB="0" distL="114300" distR="114300">
            <wp:extent cx="2087880" cy="144780"/>
            <wp:effectExtent l="0" t="0" r="7620" b="762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088438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。特征值即系统的时间常数（实部决定增长或衰减）。</w:t>
      </w:r>
    </w:p>
    <w:p w14:paraId="164821FE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4.8 本章易错点</w:t>
      </w:r>
    </w:p>
    <w:p w14:paraId="56E1669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856615" cy="130810"/>
            <wp:effectExtent l="0" t="0" r="635" b="2540"/>
            <wp:docPr id="598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85711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与 </w:t>
      </w:r>
      <w:r>
        <w:drawing>
          <wp:inline distT="0" distB="0" distL="114300" distR="114300">
            <wp:extent cx="856615" cy="130810"/>
            <wp:effectExtent l="0" t="0" r="635" b="254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85711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的特征向量相同，但特征多项式差符号 </w:t>
      </w:r>
      <w:r>
        <w:drawing>
          <wp:inline distT="0" distB="0" distL="114300" distR="114300">
            <wp:extent cx="338455" cy="130810"/>
            <wp:effectExtent l="0" t="0" r="4445" b="254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3853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，行列式展开时勿混。</w:t>
      </w:r>
    </w:p>
    <w:p w14:paraId="2CBDE1CF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几何重数 </w:t>
      </w:r>
      <w:r>
        <w:drawing>
          <wp:inline distT="0" distB="0" distL="114300" distR="114300">
            <wp:extent cx="103505" cy="103505"/>
            <wp:effectExtent l="0" t="0" r="10795" b="10795"/>
            <wp:docPr id="601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代数重数恒成立；可对角化要求处处取等号，缺一不可。</w:t>
      </w:r>
    </w:p>
    <w:p w14:paraId="71BBD64C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“特征向量”必须非零；零向量满足 </w:t>
      </w:r>
      <w:r>
        <w:drawing>
          <wp:inline distT="0" distB="0" distL="114300" distR="114300">
            <wp:extent cx="504190" cy="103505"/>
            <wp:effectExtent l="0" t="0" r="10160" b="10795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但不是特征向量。</w:t>
      </w:r>
    </w:p>
    <w:p w14:paraId="41C0B1CF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实对称矩阵才能保证正交对角化；一般矩阵可对角化时 </w:t>
      </w:r>
      <w:r>
        <w:drawing>
          <wp:inline distT="0" distB="0" distL="114300" distR="114300">
            <wp:extent cx="96520" cy="89535"/>
            <wp:effectExtent l="0" t="0" r="17780" b="5715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未必正交。</w:t>
      </w:r>
    </w:p>
    <w:p w14:paraId="637702E3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379730" cy="96520"/>
            <wp:effectExtent l="0" t="0" r="1270" b="17780"/>
            <wp:docPr id="604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不保“对称性”以外的特殊结构；用相似化简时保留行列式、迹、秩，但不保留各元素。</w:t>
      </w:r>
    </w:p>
    <w:p w14:paraId="58E4DD41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4.9 真题示例</w:t>
      </w:r>
    </w:p>
    <w:p w14:paraId="5CE1FED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1（2013—2014 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262890" cy="124460"/>
            <wp:effectExtent l="0" t="0" r="3810" b="889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82550" cy="62230"/>
            <wp:effectExtent l="0" t="0" r="12700" b="1397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阶矩阵，满足 </w:t>
      </w:r>
      <w:r>
        <w:drawing>
          <wp:inline distT="0" distB="0" distL="114300" distR="114300">
            <wp:extent cx="704850" cy="103505"/>
            <wp:effectExtent l="0" t="0" r="0" b="10795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，其中 </w:t>
      </w:r>
      <w:r>
        <w:drawing>
          <wp:inline distT="0" distB="0" distL="114300" distR="114300">
            <wp:extent cx="68580" cy="89535"/>
            <wp:effectExtent l="0" t="0" r="7620" b="5715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是单位矩阵，若 </w:t>
      </w:r>
      <w:r>
        <w:drawing>
          <wp:inline distT="0" distB="0" distL="114300" distR="114300">
            <wp:extent cx="96520" cy="96520"/>
            <wp:effectExtent l="0" t="0" r="17780" b="1778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的特征值是 </w:t>
      </w:r>
      <w:r>
        <w:drawing>
          <wp:inline distT="0" distB="0" distL="114300" distR="114300">
            <wp:extent cx="421005" cy="117475"/>
            <wp:effectExtent l="0" t="0" r="17145" b="15875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103505" cy="89535"/>
            <wp:effectExtent l="0" t="0" r="10795" b="5715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的特征值是 </w:t>
      </w:r>
      <w:r>
        <w:drawing>
          <wp:inline distT="0" distB="0" distL="114300" distR="114300">
            <wp:extent cx="601345" cy="158750"/>
            <wp:effectExtent l="0" t="0" r="8255" b="1270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601556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3FFE9A7B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由 </w:t>
      </w:r>
      <w:r>
        <w:drawing>
          <wp:inline distT="0" distB="0" distL="114300" distR="114300">
            <wp:extent cx="704850" cy="103505"/>
            <wp:effectExtent l="0" t="0" r="0" b="10795"/>
            <wp:docPr id="613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 </w:t>
      </w:r>
      <w:r>
        <w:drawing>
          <wp:inline distT="0" distB="0" distL="114300" distR="114300">
            <wp:extent cx="781050" cy="130810"/>
            <wp:effectExtent l="0" t="0" r="0" b="2540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78160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331470" cy="103505"/>
            <wp:effectExtent l="0" t="0" r="11430" b="10795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3189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103505" cy="89535"/>
            <wp:effectExtent l="0" t="0" r="10795" b="5715"/>
            <wp:docPr id="616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均可逆且 </w:t>
      </w:r>
      <w:r>
        <w:drawing>
          <wp:inline distT="0" distB="0" distL="114300" distR="114300">
            <wp:extent cx="843280" cy="144780"/>
            <wp:effectExtent l="0" t="0" r="13970" b="7620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843838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331470" cy="103505"/>
            <wp:effectExtent l="0" t="0" r="11430" b="10795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31893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525145" cy="117475"/>
            <wp:effectExtent l="0" t="0" r="8255" b="15875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103505" cy="89535"/>
            <wp:effectExtent l="0" t="0" r="10795" b="5715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601345" cy="158750"/>
            <wp:effectExtent l="0" t="0" r="8255" b="1270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601556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特征值链条：</w:t>
      </w:r>
      <w:r>
        <w:drawing>
          <wp:inline distT="0" distB="0" distL="114300" distR="114300">
            <wp:extent cx="1403350" cy="144780"/>
            <wp:effectExtent l="0" t="0" r="6350" b="7620"/>
            <wp:docPr id="62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403908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>，每一步谱都逐点变换。</w:t>
      </w:r>
    </w:p>
    <w:p w14:paraId="063EB56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2（2021—2022 第一学期期末）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1175385" cy="690880"/>
            <wp:effectExtent l="0" t="0" r="5715" b="1397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175732" cy="69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188720" cy="690880"/>
            <wp:effectExtent l="0" t="0" r="11430" b="1397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189007" cy="6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428625" cy="117475"/>
            <wp:effectExtent l="0" t="0" r="9525" b="15875"/>
            <wp:docPr id="625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97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为两两不同的实数）。求 </w:t>
      </w:r>
      <w:r>
        <w:drawing>
          <wp:inline distT="0" distB="0" distL="114300" distR="114300">
            <wp:extent cx="594360" cy="138430"/>
            <wp:effectExtent l="0" t="0" r="15240" b="1397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103505" cy="89535"/>
            <wp:effectExtent l="0" t="0" r="10795" b="5715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的全部特征值。</w:t>
      </w:r>
    </w:p>
    <w:p w14:paraId="71D1AB2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96520" cy="96520"/>
            <wp:effectExtent l="0" t="0" r="17780" b="1778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是循环移位矩阵，</w:t>
      </w:r>
      <w:r>
        <w:drawing>
          <wp:inline distT="0" distB="0" distL="114300" distR="114300">
            <wp:extent cx="435610" cy="124460"/>
            <wp:effectExtent l="0" t="0" r="2540" b="889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373380" cy="138430"/>
            <wp:effectExtent l="0" t="0" r="7620" b="1397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为移位两次、三次的置换矩阵。</w:t>
      </w:r>
      <w:r>
        <w:drawing>
          <wp:inline distT="0" distB="0" distL="114300" distR="114300">
            <wp:extent cx="103505" cy="89535"/>
            <wp:effectExtent l="0" t="0" r="10795" b="5715"/>
            <wp:docPr id="631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可表为 </w:t>
      </w:r>
      <w:r>
        <w:drawing>
          <wp:inline distT="0" distB="0" distL="114300" distR="114300">
            <wp:extent cx="1499870" cy="124460"/>
            <wp:effectExtent l="0" t="0" r="5080" b="889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500157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96520" cy="96520"/>
            <wp:effectExtent l="0" t="0" r="17780" b="1778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的特征多项式为 </w:t>
      </w:r>
      <w:r>
        <w:drawing>
          <wp:inline distT="0" distB="0" distL="114300" distR="114300">
            <wp:extent cx="366395" cy="124460"/>
            <wp:effectExtent l="0" t="0" r="14605" b="8890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6742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，特征值为 </w:t>
      </w:r>
      <w:r>
        <w:drawing>
          <wp:inline distT="0" distB="0" distL="114300" distR="114300">
            <wp:extent cx="607695" cy="117475"/>
            <wp:effectExtent l="0" t="0" r="1905" b="15875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0819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（四次单位根）。故 </w:t>
      </w:r>
      <w:r>
        <w:drawing>
          <wp:inline distT="0" distB="0" distL="114300" distR="114300">
            <wp:extent cx="103505" cy="89535"/>
            <wp:effectExtent l="0" t="0" r="10795" b="5715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1520825" cy="144780"/>
            <wp:effectExtent l="0" t="0" r="3175" b="7620"/>
            <wp:docPr id="637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520901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 </w:t>
      </w:r>
      <w:r>
        <w:drawing>
          <wp:inline distT="0" distB="0" distL="114300" distR="114300">
            <wp:extent cx="981075" cy="130810"/>
            <wp:effectExtent l="0" t="0" r="9525" b="254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98157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处的值：</w:t>
      </w:r>
      <w:r>
        <w:drawing>
          <wp:inline distT="0" distB="0" distL="114300" distR="114300">
            <wp:extent cx="739775" cy="103505"/>
            <wp:effectExtent l="0" t="0" r="3175" b="10795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74012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836295" cy="103505"/>
            <wp:effectExtent l="0" t="0" r="1905" b="10795"/>
            <wp:docPr id="640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836371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739775" cy="103505"/>
            <wp:effectExtent l="0" t="0" r="3175" b="10795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74012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836295" cy="103505"/>
            <wp:effectExtent l="0" t="0" r="1905" b="10795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36371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。由 </w:t>
      </w:r>
      <w:r>
        <w:drawing>
          <wp:inline distT="0" distB="0" distL="114300" distR="114300">
            <wp:extent cx="428625" cy="117475"/>
            <wp:effectExtent l="0" t="0" r="9525" b="15875"/>
            <wp:docPr id="643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97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两两不同知四个特征值互异，故 </w:t>
      </w:r>
      <w:r>
        <w:drawing>
          <wp:inline distT="0" distB="0" distL="114300" distR="114300">
            <wp:extent cx="103505" cy="89535"/>
            <wp:effectExtent l="0" t="0" r="10795" b="5715"/>
            <wp:docPr id="644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可对角化。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“矩阵写成基矩阵的多项式”是求特征值的经典手法。</w:t>
      </w:r>
    </w:p>
    <w:p w14:paraId="19C8026D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5 章  实二次型</w:t>
      </w:r>
    </w:p>
    <w:p w14:paraId="794B7633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二次型起源于二次曲线、二次曲面的主轴问题（把一般二次曲面“转正”为标准位置）。本章任务：把二次型经可逆线性替换化为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标准形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（平方和）与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规范形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（系数只取 </w:t>
      </w:r>
      <w:r>
        <w:drawing>
          <wp:inline distT="0" distB="0" distL="114300" distR="114300">
            <wp:extent cx="525145" cy="117475"/>
            <wp:effectExtent l="0" t="0" r="8255" b="15875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Picture 645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），并用惯性指数与顺序主子式判定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正定性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。工具是配方法、初等变换法与正交变换法。</w:t>
      </w:r>
    </w:p>
    <w:p w14:paraId="4FE0D784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5.1 二次型的定义与矩阵表示</w:t>
      </w:r>
    </w:p>
    <w:p w14:paraId="7E8F48F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5.1.1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82550" cy="62230"/>
            <wp:effectExtent l="0" t="0" r="12700" b="13970"/>
            <wp:docPr id="646" name="Picture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元实二次型是 </w:t>
      </w:r>
      <w:r>
        <w:drawing>
          <wp:inline distT="0" distB="0" distL="114300" distR="114300">
            <wp:extent cx="82550" cy="62230"/>
            <wp:effectExtent l="0" t="0" r="12700" b="1397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个变量的二次齐次多项式</w:t>
      </w:r>
    </w:p>
    <w:p w14:paraId="3CC22070">
      <w:pPr>
        <w:spacing w:before="100" w:after="100" w:line="240" w:lineRule="auto"/>
        <w:jc w:val="center"/>
      </w:pPr>
      <w:r>
        <w:drawing>
          <wp:inline distT="0" distB="0" distL="114300" distR="114300">
            <wp:extent cx="2260600" cy="387350"/>
            <wp:effectExtent l="0" t="0" r="6350" b="12700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2261023" cy="3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82CA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其中要求 </w:t>
      </w:r>
      <w:r>
        <w:drawing>
          <wp:inline distT="0" distB="0" distL="114300" distR="114300">
            <wp:extent cx="483235" cy="117475"/>
            <wp:effectExtent l="0" t="0" r="12065" b="16510"/>
            <wp:docPr id="649" name="Picture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96520" cy="96520"/>
            <wp:effectExtent l="0" t="0" r="17780" b="1778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为对称矩阵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6520" cy="96520"/>
            <wp:effectExtent l="0" t="0" r="17780" b="17780"/>
            <wp:docPr id="651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称为二次型 </w:t>
      </w:r>
      <w:r>
        <w:drawing>
          <wp:inline distT="0" distB="0" distL="114300" distR="114300">
            <wp:extent cx="76200" cy="123825"/>
            <wp:effectExtent l="0" t="0" r="0" b="9525"/>
            <wp:docPr id="652" name="Picture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的矩阵。对应规则：</w:t>
      </w:r>
      <w:r>
        <w:drawing>
          <wp:inline distT="0" distB="0" distL="114300" distR="114300">
            <wp:extent cx="144780" cy="82550"/>
            <wp:effectExtent l="0" t="0" r="7620" b="1270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>
                      <a:picLocks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45203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 </w:t>
      </w:r>
      <w:r>
        <w:drawing>
          <wp:inline distT="0" distB="0" distL="114300" distR="114300">
            <wp:extent cx="130810" cy="151765"/>
            <wp:effectExtent l="0" t="0" r="2540" b="635"/>
            <wp:docPr id="654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的系数，</w:t>
      </w:r>
      <w:r>
        <w:drawing>
          <wp:inline distT="0" distB="0" distL="114300" distR="114300">
            <wp:extent cx="220980" cy="124460"/>
            <wp:effectExtent l="0" t="0" r="7620" b="8890"/>
            <wp:docPr id="655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>
                      <a:picLocks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2153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是交叉项 </w:t>
      </w:r>
      <w:r>
        <w:drawing>
          <wp:inline distT="0" distB="0" distL="114300" distR="114300">
            <wp:extent cx="241935" cy="96520"/>
            <wp:effectExtent l="0" t="0" r="5715" b="1778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Picture 656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24228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的系数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276225" cy="124460"/>
            <wp:effectExtent l="0" t="0" r="9525" b="889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76301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，别忘了 2）。</w:t>
      </w:r>
    </w:p>
    <w:p w14:paraId="35B92768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2731135" cy="151765"/>
            <wp:effectExtent l="0" t="0" r="12065" b="635"/>
            <wp:docPr id="658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2731482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的矩阵为 </w:t>
      </w:r>
      <w:r>
        <w:drawing>
          <wp:inline distT="0" distB="0" distL="114300" distR="114300">
            <wp:extent cx="1182370" cy="504190"/>
            <wp:effectExtent l="0" t="0" r="17780" b="10160"/>
            <wp:docPr id="659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DA821B1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5.2 二次型的标准形与规范形</w:t>
      </w:r>
    </w:p>
    <w:p w14:paraId="123F5DBB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作可逆线性替换 </w:t>
      </w:r>
      <w:r>
        <w:drawing>
          <wp:inline distT="0" distB="0" distL="114300" distR="114300">
            <wp:extent cx="421005" cy="124460"/>
            <wp:effectExtent l="0" t="0" r="17145" b="889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103505" cy="96520"/>
            <wp:effectExtent l="0" t="0" r="10795" b="17780"/>
            <wp:docPr id="661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可逆）得</w:t>
      </w:r>
    </w:p>
    <w:p w14:paraId="511DA8C2">
      <w:pPr>
        <w:spacing w:before="100" w:after="100" w:line="240" w:lineRule="auto"/>
        <w:jc w:val="center"/>
      </w:pPr>
      <w:r>
        <w:drawing>
          <wp:inline distT="0" distB="0" distL="114300" distR="114300">
            <wp:extent cx="1472565" cy="151765"/>
            <wp:effectExtent l="0" t="0" r="13335" b="635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72776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BB4F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即新矩阵 </w:t>
      </w:r>
      <w:r>
        <w:drawing>
          <wp:inline distT="0" distB="0" distL="114300" distR="114300">
            <wp:extent cx="663575" cy="124460"/>
            <wp:effectExtent l="0" t="0" r="3175" b="889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Picture 663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，此时称 </w:t>
      </w:r>
      <w:r>
        <w:drawing>
          <wp:inline distT="0" distB="0" distL="114300" distR="114300">
            <wp:extent cx="96520" cy="96520"/>
            <wp:effectExtent l="0" t="0" r="17780" b="17780"/>
            <wp:docPr id="66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103505" cy="89535"/>
            <wp:effectExtent l="0" t="0" r="10795" b="5715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>合同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（记 </w:t>
      </w:r>
      <w:r>
        <w:drawing>
          <wp:inline distT="0" distB="0" distL="114300" distR="114300">
            <wp:extent cx="379730" cy="96520"/>
            <wp:effectExtent l="0" t="0" r="1270" b="1778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）。合同是等价关系，且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合同保秩、保对称性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，但不保行列式与特征值。</w:t>
      </w:r>
    </w:p>
    <w:p w14:paraId="69AE2D5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标准形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：只含平方项 </w:t>
      </w:r>
      <w:r>
        <w:drawing>
          <wp:inline distT="0" distB="0" distL="114300" distR="114300">
            <wp:extent cx="1002030" cy="151765"/>
            <wp:effectExtent l="0" t="0" r="7620" b="635"/>
            <wp:docPr id="667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>
                      <a:picLocks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002317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（允许 </w:t>
      </w:r>
      <w:r>
        <w:drawing>
          <wp:inline distT="0" distB="0" distL="114300" distR="114300">
            <wp:extent cx="358775" cy="109855"/>
            <wp:effectExtent l="0" t="0" r="3175" b="4445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>
                      <a:picLocks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5927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）。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规范形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：系数进一步化为 </w:t>
      </w:r>
      <w:r>
        <w:drawing>
          <wp:inline distT="0" distB="0" distL="114300" distR="114300">
            <wp:extent cx="525145" cy="117475"/>
            <wp:effectExtent l="0" t="0" r="8255" b="15875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的平方和 </w:t>
      </w:r>
      <w:r>
        <w:drawing>
          <wp:inline distT="0" distB="0" distL="114300" distR="114300">
            <wp:extent cx="1735455" cy="165735"/>
            <wp:effectExtent l="0" t="0" r="17145" b="5715"/>
            <wp:docPr id="670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Picture 670"/>
                    <pic:cNvPicPr>
                      <a:picLocks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735802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。其中 </w:t>
      </w:r>
      <w:r>
        <w:drawing>
          <wp:inline distT="0" distB="0" distL="114300" distR="114300">
            <wp:extent cx="497840" cy="130810"/>
            <wp:effectExtent l="0" t="0" r="16510" b="254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Picture 671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为二次型的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秩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68580" cy="82550"/>
            <wp:effectExtent l="0" t="0" r="7620" b="1270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>
                      <a:picLocks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正惯性指数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290195" cy="103505"/>
            <wp:effectExtent l="0" t="0" r="14605" b="10795"/>
            <wp:docPr id="67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90406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负惯性指数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，两者之差 </w:t>
      </w:r>
      <w:r>
        <w:drawing>
          <wp:inline distT="0" distB="0" distL="114300" distR="114300">
            <wp:extent cx="352425" cy="117475"/>
            <wp:effectExtent l="0" t="0" r="9525" b="15875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52636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为符号差。</w:t>
      </w:r>
    </w:p>
    <w:p w14:paraId="79C563C4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惯性定理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标准形不唯一，但规范形唯一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：正、负惯性指数由二次型唯一决定（与所用的可逆线性替换无关）。两个二次型合同 ⇔ 它们的秩与正惯性指数分别相同。</w:t>
      </w:r>
    </w:p>
    <w:p w14:paraId="3DB844E3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5.3 化标准形的三种方法</w:t>
      </w:r>
    </w:p>
    <w:p w14:paraId="3DC018D5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一：配方法（拉格朗日配方法）</w:t>
      </w:r>
    </w:p>
    <w:p w14:paraId="074E4936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若 </w:t>
      </w:r>
      <w:r>
        <w:drawing>
          <wp:inline distT="0" distB="0" distL="114300" distR="114300">
            <wp:extent cx="421005" cy="124460"/>
            <wp:effectExtent l="0" t="0" r="17145" b="889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，把含 </w:t>
      </w:r>
      <w:r>
        <w:drawing>
          <wp:inline distT="0" distB="0" distL="114300" distR="114300">
            <wp:extent cx="130810" cy="76200"/>
            <wp:effectExtent l="0" t="0" r="254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的项全部配成平方：</w:t>
      </w:r>
      <w:r>
        <w:drawing>
          <wp:inline distT="0" distB="0" distL="114300" distR="114300">
            <wp:extent cx="1445260" cy="172085"/>
            <wp:effectExtent l="0" t="0" r="2540" b="18415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445395" cy="1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，再对不含 </w:t>
      </w:r>
      <w:r>
        <w:drawing>
          <wp:inline distT="0" distB="0" distL="114300" distR="114300">
            <wp:extent cx="130810" cy="76200"/>
            <wp:effectExtent l="0" t="0" r="2540" b="0"/>
            <wp:docPr id="678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 </w:t>
      </w:r>
      <w:r>
        <w:drawing>
          <wp:inline distT="0" distB="0" distL="114300" distR="114300">
            <wp:extent cx="62230" cy="82550"/>
            <wp:effectExtent l="0" t="0" r="13970" b="12700"/>
            <wp:docPr id="679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继续；</w:t>
      </w:r>
    </w:p>
    <w:p w14:paraId="542AD2B2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2. 若 </w:t>
      </w:r>
      <w:r>
        <w:drawing>
          <wp:inline distT="0" distB="0" distL="114300" distR="114300">
            <wp:extent cx="421005" cy="109855"/>
            <wp:effectExtent l="0" t="0" r="17145" b="4445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>
                      <a:picLocks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但有 </w:t>
      </w:r>
      <w:r>
        <w:drawing>
          <wp:inline distT="0" distB="0" distL="114300" distR="114300">
            <wp:extent cx="387350" cy="124460"/>
            <wp:effectExtent l="0" t="0" r="12700" b="889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，先换变量使该平方项排到首位；</w:t>
      </w:r>
    </w:p>
    <w:p w14:paraId="4B2C2BE0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若所有 </w:t>
      </w:r>
      <w:r>
        <w:drawing>
          <wp:inline distT="0" distB="0" distL="114300" distR="114300">
            <wp:extent cx="387350" cy="109855"/>
            <wp:effectExtent l="0" t="0" r="12700" b="4445"/>
            <wp:docPr id="682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但有交叉项 </w:t>
      </w:r>
      <w:r>
        <w:drawing>
          <wp:inline distT="0" distB="0" distL="114300" distR="114300">
            <wp:extent cx="393700" cy="130810"/>
            <wp:effectExtent l="0" t="0" r="6350" b="2540"/>
            <wp:docPr id="683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>
                      <a:picLocks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9412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，先作替换 </w:t>
      </w:r>
      <w:r>
        <w:drawing>
          <wp:inline distT="0" distB="0" distL="114300" distR="114300">
            <wp:extent cx="1465580" cy="117475"/>
            <wp:effectExtent l="0" t="0" r="1270" b="15875"/>
            <wp:docPr id="684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 684"/>
                    <pic:cNvPicPr>
                      <a:picLocks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466138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（其余不变）制造平方项，再配方。</w:t>
      </w:r>
    </w:p>
    <w:p w14:paraId="3EF177C7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每一步替换都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可逆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，叠乘即得 </w:t>
      </w:r>
      <w:r>
        <w:drawing>
          <wp:inline distT="0" distB="0" distL="114300" distR="114300">
            <wp:extent cx="103505" cy="96520"/>
            <wp:effectExtent l="0" t="0" r="10795" b="17780"/>
            <wp:docPr id="685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76A0050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二：初等变换法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对 </w:t>
      </w:r>
      <w:r>
        <w:drawing>
          <wp:inline distT="0" distB="0" distL="114300" distR="114300">
            <wp:extent cx="296545" cy="317500"/>
            <wp:effectExtent l="0" t="0" r="8255" b="6350"/>
            <wp:docPr id="68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97044" cy="31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，每次对上半作行变换，同时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对上半作相同的列变换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（即 </w:t>
      </w:r>
      <w:r>
        <w:drawing>
          <wp:inline distT="0" distB="0" distL="114300" distR="114300">
            <wp:extent cx="387350" cy="109855"/>
            <wp:effectExtent l="0" t="0" r="12700" b="4445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），当 </w:t>
      </w:r>
      <w:r>
        <w:drawing>
          <wp:inline distT="0" distB="0" distL="114300" distR="114300">
            <wp:extent cx="96520" cy="96520"/>
            <wp:effectExtent l="0" t="0" r="17780" b="17780"/>
            <wp:docPr id="68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化为对角阵时，下半即变换矩阵 </w:t>
      </w:r>
      <w:r>
        <w:drawing>
          <wp:inline distT="0" distB="0" distL="114300" distR="114300">
            <wp:extent cx="103505" cy="96520"/>
            <wp:effectExtent l="0" t="0" r="10795" b="17780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000D67B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三：正交变换法（主轴法）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取正交矩阵 </w:t>
      </w:r>
      <w:r>
        <w:drawing>
          <wp:inline distT="0" distB="0" distL="114300" distR="114300">
            <wp:extent cx="103505" cy="117475"/>
            <wp:effectExtent l="0" t="0" r="10795" b="15875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（特征向量标准正交化后按列排列），令 </w:t>
      </w:r>
      <w:r>
        <w:drawing>
          <wp:inline distT="0" distB="0" distL="114300" distR="114300">
            <wp:extent cx="421005" cy="117475"/>
            <wp:effectExtent l="0" t="0" r="17145" b="15875"/>
            <wp:docPr id="691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，则</w:t>
      </w:r>
    </w:p>
    <w:p w14:paraId="44925FA3">
      <w:pPr>
        <w:spacing w:before="100" w:after="100" w:line="240" w:lineRule="auto"/>
        <w:jc w:val="center"/>
      </w:pPr>
      <w:r>
        <w:drawing>
          <wp:inline distT="0" distB="0" distL="114300" distR="114300">
            <wp:extent cx="2647950" cy="151765"/>
            <wp:effectExtent l="0" t="0" r="0" b="635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2648508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6762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标准形系数恰为 </w:t>
      </w:r>
      <w:r>
        <w:drawing>
          <wp:inline distT="0" distB="0" distL="114300" distR="114300">
            <wp:extent cx="96520" cy="96520"/>
            <wp:effectExtent l="0" t="0" r="17780" b="17780"/>
            <wp:docPr id="693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的全部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特征值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正交变换保长度、保角度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（几何上只作旋转与反射），这是解析几何中二次曲面化主轴问题的原理。</w:t>
      </w:r>
    </w:p>
    <w:p w14:paraId="450585DB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5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三种方法的对比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3"/>
        <w:gridCol w:w="2353"/>
        <w:gridCol w:w="2353"/>
        <w:gridCol w:w="2353"/>
      </w:tblGrid>
      <w:tr w14:paraId="33EB25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2351" w:type="dxa"/>
            <w:shd w:val="clear" w:color="auto" w:fill="1F4E79"/>
            <w:vAlign w:val="center"/>
          </w:tcPr>
          <w:p w14:paraId="51C47B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5A74DEF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变换矩阵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394ADAB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标准形系数</w:t>
            </w:r>
          </w:p>
        </w:tc>
        <w:tc>
          <w:tcPr>
            <w:tcW w:w="2351" w:type="dxa"/>
            <w:shd w:val="clear" w:color="auto" w:fill="1F4E79"/>
            <w:vAlign w:val="center"/>
          </w:tcPr>
          <w:p w14:paraId="41D11CF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是否保长度</w:t>
            </w:r>
          </w:p>
        </w:tc>
      </w:tr>
      <w:tr w14:paraId="7CE899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C50E72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配方法</w:t>
            </w:r>
          </w:p>
        </w:tc>
        <w:tc>
          <w:tcPr>
            <w:tcW w:w="2351" w:type="dxa"/>
            <w:vAlign w:val="center"/>
          </w:tcPr>
          <w:p w14:paraId="3EFF2B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一般可逆矩阵</w:t>
            </w:r>
          </w:p>
        </w:tc>
        <w:tc>
          <w:tcPr>
            <w:tcW w:w="2351" w:type="dxa"/>
            <w:vAlign w:val="center"/>
          </w:tcPr>
          <w:p w14:paraId="6B53A60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与配方顺序有关</w:t>
            </w:r>
          </w:p>
        </w:tc>
        <w:tc>
          <w:tcPr>
            <w:tcW w:w="2351" w:type="dxa"/>
            <w:vAlign w:val="center"/>
          </w:tcPr>
          <w:p w14:paraId="57F917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否</w:t>
            </w:r>
          </w:p>
        </w:tc>
      </w:tr>
      <w:tr w14:paraId="2092EA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shd w:val="clear" w:color="auto" w:fill="EAF1F8"/>
            <w:vAlign w:val="center"/>
          </w:tcPr>
          <w:p w14:paraId="24278E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初等变换法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74BA5BB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一般可逆矩阵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5F38449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与变换顺序有关</w:t>
            </w:r>
          </w:p>
        </w:tc>
        <w:tc>
          <w:tcPr>
            <w:tcW w:w="2351" w:type="dxa"/>
            <w:shd w:val="clear" w:color="auto" w:fill="EAF1F8"/>
            <w:vAlign w:val="center"/>
          </w:tcPr>
          <w:p w14:paraId="1FE1E30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否</w:t>
            </w:r>
          </w:p>
        </w:tc>
      </w:tr>
      <w:tr w14:paraId="79E46F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1DF26F0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正交变换法</w:t>
            </w:r>
          </w:p>
        </w:tc>
        <w:tc>
          <w:tcPr>
            <w:tcW w:w="2351" w:type="dxa"/>
            <w:vAlign w:val="center"/>
          </w:tcPr>
          <w:p w14:paraId="480BA6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正交矩阵</w:t>
            </w:r>
          </w:p>
        </w:tc>
        <w:tc>
          <w:tcPr>
            <w:tcW w:w="2351" w:type="dxa"/>
            <w:vAlign w:val="center"/>
          </w:tcPr>
          <w:p w14:paraId="3D3865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恰为特征值</w:t>
            </w:r>
          </w:p>
        </w:tc>
        <w:tc>
          <w:tcPr>
            <w:tcW w:w="2351" w:type="dxa"/>
            <w:vAlign w:val="center"/>
          </w:tcPr>
          <w:p w14:paraId="79EC7B7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是</w:t>
            </w:r>
          </w:p>
        </w:tc>
      </w:tr>
    </w:tbl>
    <w:p w14:paraId="62D4FB24">
      <w:pPr>
        <w:spacing w:after="60" w:line="240" w:lineRule="auto"/>
      </w:pPr>
    </w:p>
    <w:p w14:paraId="5C9761C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5.4 正定二次型</w:t>
      </w:r>
    </w:p>
    <w:p w14:paraId="7CD1A3A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5.4.1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实二次型 </w:t>
      </w:r>
      <w:r>
        <w:drawing>
          <wp:inline distT="0" distB="0" distL="114300" distR="114300">
            <wp:extent cx="580390" cy="138430"/>
            <wp:effectExtent l="0" t="0" r="10160" b="13970"/>
            <wp:docPr id="694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若对任意 </w:t>
      </w:r>
      <w:r>
        <w:drawing>
          <wp:inline distT="0" distB="0" distL="114300" distR="114300">
            <wp:extent cx="317500" cy="124460"/>
            <wp:effectExtent l="0" t="0" r="6350" b="8890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恒有 </w:t>
      </w:r>
      <w:r>
        <w:drawing>
          <wp:inline distT="0" distB="0" distL="114300" distR="114300">
            <wp:extent cx="317500" cy="124460"/>
            <wp:effectExtent l="0" t="0" r="6350" b="8890"/>
            <wp:docPr id="696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>
                      <a:picLocks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，称 </w:t>
      </w:r>
      <w:r>
        <w:drawing>
          <wp:inline distT="0" distB="0" distL="114300" distR="114300">
            <wp:extent cx="76200" cy="123825"/>
            <wp:effectExtent l="0" t="0" r="0" b="9525"/>
            <wp:docPr id="697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>正定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6520" cy="96520"/>
            <wp:effectExtent l="0" t="0" r="17780" b="1778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为正定矩阵。</w:t>
      </w:r>
    </w:p>
    <w:p w14:paraId="1DDAF58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正定的等价条件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96520" cy="96520"/>
            <wp:effectExtent l="0" t="0" r="17780" b="17780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实对称，以下相互等价）</w:t>
      </w:r>
    </w:p>
    <w:p w14:paraId="3C4BDE05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</w:t>
      </w:r>
      <w:r>
        <w:drawing>
          <wp:inline distT="0" distB="0" distL="114300" distR="114300">
            <wp:extent cx="580390" cy="138430"/>
            <wp:effectExtent l="0" t="0" r="10160" b="13970"/>
            <wp:docPr id="700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81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正定；</w:t>
      </w:r>
    </w:p>
    <w:p w14:paraId="47942661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2. </w:t>
      </w:r>
      <w:r>
        <w:drawing>
          <wp:inline distT="0" distB="0" distL="114300" distR="114300">
            <wp:extent cx="96520" cy="96520"/>
            <wp:effectExtent l="0" t="0" r="17780" b="1778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的全部特征值大于 0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62DB1B0A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3. </w:t>
      </w:r>
      <w:r>
        <w:drawing>
          <wp:inline distT="0" distB="0" distL="114300" distR="114300">
            <wp:extent cx="96520" cy="96520"/>
            <wp:effectExtent l="0" t="0" r="17780" b="1778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的所有顺序主子式大于 0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12D1BFB0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4. </w:t>
      </w:r>
      <w:r>
        <w:drawing>
          <wp:inline distT="0" distB="0" distL="114300" distR="114300">
            <wp:extent cx="96520" cy="96520"/>
            <wp:effectExtent l="0" t="0" r="17780" b="17780"/>
            <wp:docPr id="703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与单位矩阵合同：存在可逆 </w:t>
      </w:r>
      <w:r>
        <w:drawing>
          <wp:inline distT="0" distB="0" distL="114300" distR="114300">
            <wp:extent cx="103505" cy="96520"/>
            <wp:effectExtent l="0" t="0" r="10795" b="1778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560070" cy="124460"/>
            <wp:effectExtent l="0" t="0" r="11430" b="889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4849D28E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5. </w:t>
      </w:r>
      <w:r>
        <w:drawing>
          <wp:inline distT="0" distB="0" distL="114300" distR="114300">
            <wp:extent cx="96520" cy="96520"/>
            <wp:effectExtent l="0" t="0" r="17780" b="17780"/>
            <wp:docPr id="706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的正惯性指数 </w:t>
      </w:r>
      <w:r>
        <w:drawing>
          <wp:inline distT="0" distB="0" distL="114300" distR="114300">
            <wp:extent cx="325120" cy="103505"/>
            <wp:effectExtent l="0" t="0" r="17780" b="10795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25255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0B2F9A16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6. </w:t>
      </w:r>
      <w:r>
        <w:drawing>
          <wp:inline distT="0" distB="0" distL="114300" distR="114300">
            <wp:extent cx="96520" cy="96520"/>
            <wp:effectExtent l="0" t="0" r="17780" b="1778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的所有主子式大于 0（比顺序主子式更强的条件）。</w:t>
      </w:r>
    </w:p>
    <w:p w14:paraId="609E180C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判别路线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：数值矩阵常用顺序主子式或特征值；抽象矩阵用“存在可逆 </w:t>
      </w:r>
      <w:r>
        <w:drawing>
          <wp:inline distT="0" distB="0" distL="114300" distR="114300">
            <wp:extent cx="103505" cy="96520"/>
            <wp:effectExtent l="0" t="0" r="10795" b="17780"/>
            <wp:docPr id="709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使 </w:t>
      </w:r>
      <w:r>
        <w:drawing>
          <wp:inline distT="0" distB="0" distL="114300" distR="114300">
            <wp:extent cx="560070" cy="124460"/>
            <wp:effectExtent l="0" t="0" r="11430" b="889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>
                      <a:picLocks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”或 </w:t>
      </w:r>
      <w:r>
        <w:drawing>
          <wp:inline distT="0" distB="0" distL="114300" distR="114300">
            <wp:extent cx="574040" cy="117475"/>
            <wp:effectExtent l="0" t="0" r="16510" b="15875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7417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的直接验证。常用保正定性运算：</w:t>
      </w:r>
      <w:r>
        <w:drawing>
          <wp:inline distT="0" distB="0" distL="114300" distR="114300">
            <wp:extent cx="96520" cy="96520"/>
            <wp:effectExtent l="0" t="0" r="17780" b="17780"/>
            <wp:docPr id="71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正定 ⇒ </w:t>
      </w:r>
      <w:r>
        <w:drawing>
          <wp:inline distT="0" distB="0" distL="114300" distR="114300">
            <wp:extent cx="227965" cy="109855"/>
            <wp:effectExtent l="0" t="0" r="635" b="4445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176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158750" cy="96520"/>
            <wp:effectExtent l="0" t="0" r="12700" b="17780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158750" cy="109855"/>
            <wp:effectExtent l="0" t="0" r="12700" b="4445"/>
            <wp:docPr id="715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68580" cy="96520"/>
            <wp:effectExtent l="0" t="0" r="7620" b="1778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正）正定；</w:t>
      </w:r>
      <w:r>
        <w:drawing>
          <wp:inline distT="0" distB="0" distL="114300" distR="114300">
            <wp:extent cx="262890" cy="124460"/>
            <wp:effectExtent l="0" t="0" r="3810" b="8890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630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正定 ⇒ </w:t>
      </w:r>
      <w:r>
        <w:drawing>
          <wp:inline distT="0" distB="0" distL="114300" distR="114300">
            <wp:extent cx="366395" cy="103505"/>
            <wp:effectExtent l="0" t="0" r="14605" b="10795"/>
            <wp:docPr id="718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674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正定。</w:t>
      </w:r>
    </w:p>
    <w:p w14:paraId="13D653F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负定、半正定与不定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76200" cy="123825"/>
            <wp:effectExtent l="0" t="0" r="0" b="9525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负定 ⇔ </w:t>
      </w:r>
      <w:r>
        <w:drawing>
          <wp:inline distT="0" distB="0" distL="114300" distR="114300">
            <wp:extent cx="179705" cy="124460"/>
            <wp:effectExtent l="0" t="0" r="10795" b="889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Picture 720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180052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正定 ⇔ 特征值全负 ⇔ 顺序主子式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交错变号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746760" cy="144780"/>
            <wp:effectExtent l="0" t="0" r="15240" b="762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）；半正定 ⇔ 特征值全 </w:t>
      </w:r>
      <w:r>
        <w:drawing>
          <wp:inline distT="0" distB="0" distL="114300" distR="114300">
            <wp:extent cx="207010" cy="103505"/>
            <wp:effectExtent l="0" t="0" r="2540" b="10795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Picture 722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07433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⇔ 全体主子式 </w:t>
      </w:r>
      <w:r>
        <w:drawing>
          <wp:inline distT="0" distB="0" distL="114300" distR="114300">
            <wp:extent cx="207010" cy="103505"/>
            <wp:effectExtent l="0" t="0" r="2540" b="10795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>
                      <a:picLocks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07433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不能用顺序主子式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）；既有正惯性又有负惯性即为不定（特征值有正有负）。</w:t>
      </w:r>
    </w:p>
    <w:p w14:paraId="2628E530">
      <w:pPr>
        <w:keepNext/>
        <w:spacing w:before="140" w:after="40"/>
        <w:jc w:val="center"/>
      </w:pPr>
      <w:r>
        <w:drawing>
          <wp:inline distT="0" distB="0" distL="114300" distR="114300">
            <wp:extent cx="5486400" cy="2785110"/>
            <wp:effectExtent l="0" t="0" r="0" b="15240"/>
            <wp:docPr id="724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Picture 724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F859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0000"/>
          <w:sz w:val="19"/>
        </w:rPr>
        <w:t xml:space="preserve">图 5  </w:t>
      </w:r>
      <w:r>
        <w:rPr>
          <w:rFonts w:ascii="Times New Roman" w:hAnsi="Times New Roman" w:eastAsia="宋体"/>
          <w:b w:val="0"/>
          <w:i w:val="0"/>
          <w:color w:val="595959"/>
          <w:sz w:val="19"/>
        </w:rPr>
        <w:t>正定二次型的曲面向上开口（碗），不定二次型为马鞍面</w:t>
      </w:r>
    </w:p>
    <w:p w14:paraId="5749559F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5.5 本章易错点</w:t>
      </w:r>
    </w:p>
    <w:p w14:paraId="0BCFA07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二次型的矩阵必须是对称矩阵；写矩阵时交叉项系数要除以 2，逆向还原时再乘 2。</w:t>
      </w:r>
    </w:p>
    <w:p w14:paraId="317EE98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正交变换法所得标准形系数是特征值，配方法所得一般不是特征值；两者标准形可以不同，但规范形一致。</w:t>
      </w:r>
    </w:p>
    <w:p w14:paraId="77ADBD0D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正定要求对所有非零 </w:t>
      </w:r>
      <w:r>
        <w:drawing>
          <wp:inline distT="0" distB="0" distL="114300" distR="114300">
            <wp:extent cx="76200" cy="62230"/>
            <wp:effectExtent l="0" t="0" r="0" b="1397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成立；用顺序主子式判定只适用于对称矩阵。</w:t>
      </w:r>
    </w:p>
    <w:p w14:paraId="631714B0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合同与相似不同：合同用 </w:t>
      </w:r>
      <w:r>
        <w:drawing>
          <wp:inline distT="0" distB="0" distL="114300" distR="114300">
            <wp:extent cx="387350" cy="117475"/>
            <wp:effectExtent l="0" t="0" r="12700" b="15875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8748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，相似用 </w:t>
      </w:r>
      <w:r>
        <w:drawing>
          <wp:inline distT="0" distB="0" distL="114300" distR="114300">
            <wp:extent cx="435610" cy="109855"/>
            <wp:effectExtent l="0" t="0" r="2540" b="4445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；实对称矩阵正交对角化时两者合一（</w:t>
      </w:r>
      <w:r>
        <w:drawing>
          <wp:inline distT="0" distB="0" distL="114300" distR="114300">
            <wp:extent cx="594360" cy="138430"/>
            <wp:effectExtent l="0" t="0" r="15240" b="1397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）。</w:t>
      </w:r>
    </w:p>
    <w:p w14:paraId="1C463A2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顺序主子式法对半正定无效；半正定要检验全体主子式。</w:t>
      </w:r>
    </w:p>
    <w:p w14:paraId="75386EB8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5.6 真题示例</w:t>
      </w:r>
    </w:p>
    <w:p w14:paraId="39088463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1（2013—2014 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已知实二次型 </w:t>
      </w:r>
      <w:r>
        <w:drawing>
          <wp:inline distT="0" distB="0" distL="114300" distR="114300">
            <wp:extent cx="3298190" cy="151765"/>
            <wp:effectExtent l="0" t="0" r="16510" b="635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311150" cy="96520"/>
            <wp:effectExtent l="0" t="0" r="12700" b="17780"/>
            <wp:docPr id="730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）经正交变换 </w:t>
      </w:r>
      <w:r>
        <w:drawing>
          <wp:inline distT="0" distB="0" distL="114300" distR="114300">
            <wp:extent cx="421005" cy="117475"/>
            <wp:effectExtent l="0" t="0" r="17145" b="15875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Picture 731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化为标准形 </w:t>
      </w:r>
      <w:r>
        <w:drawing>
          <wp:inline distT="0" distB="0" distL="114300" distR="114300">
            <wp:extent cx="885190" cy="151765"/>
            <wp:effectExtent l="0" t="0" r="10160" b="635"/>
            <wp:docPr id="732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>
                      <a:picLocks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885325" cy="15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。（1）求参数 </w:t>
      </w:r>
      <w:r>
        <w:drawing>
          <wp:inline distT="0" distB="0" distL="114300" distR="114300">
            <wp:extent cx="186690" cy="117475"/>
            <wp:effectExtent l="0" t="0" r="3810" b="15875"/>
            <wp:docPr id="733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Picture 733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与正交矩阵 </w:t>
      </w:r>
      <w:r>
        <w:drawing>
          <wp:inline distT="0" distB="0" distL="114300" distR="114300">
            <wp:extent cx="103505" cy="96520"/>
            <wp:effectExtent l="0" t="0" r="10795" b="1778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；（2）判断 </w:t>
      </w:r>
      <w:r>
        <w:drawing>
          <wp:inline distT="0" distB="0" distL="114300" distR="114300">
            <wp:extent cx="76200" cy="123825"/>
            <wp:effectExtent l="0" t="0" r="0" b="9525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是否正定。</w:t>
      </w:r>
    </w:p>
    <w:p w14:paraId="29F78D0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（1）</w:t>
      </w:r>
      <w:r>
        <w:drawing>
          <wp:inline distT="0" distB="0" distL="114300" distR="114300">
            <wp:extent cx="76200" cy="123825"/>
            <wp:effectExtent l="0" t="0" r="0" b="9525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的矩阵为 </w:t>
      </w:r>
      <w:r>
        <w:drawing>
          <wp:inline distT="0" distB="0" distL="114300" distR="114300">
            <wp:extent cx="1285875" cy="504190"/>
            <wp:effectExtent l="0" t="0" r="9525" b="10160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286086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，标准形矩阵 </w:t>
      </w:r>
      <w:r>
        <w:drawing>
          <wp:inline distT="0" distB="0" distL="114300" distR="114300">
            <wp:extent cx="933450" cy="130810"/>
            <wp:effectExtent l="0" t="0" r="0" b="254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Picture 738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。正交变换下 </w:t>
      </w:r>
      <w:r>
        <w:drawing>
          <wp:inline distT="0" distB="0" distL="114300" distR="114300">
            <wp:extent cx="1285875" cy="124460"/>
            <wp:effectExtent l="0" t="0" r="9525" b="8890"/>
            <wp:docPr id="739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28608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379730" cy="96520"/>
            <wp:effectExtent l="0" t="0" r="1270" b="1778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，从而 </w:t>
      </w:r>
      <w:r>
        <w:drawing>
          <wp:inline distT="0" distB="0" distL="114300" distR="114300">
            <wp:extent cx="525145" cy="130810"/>
            <wp:effectExtent l="0" t="0" r="8255" b="254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且 </w:t>
      </w:r>
      <w:r>
        <w:drawing>
          <wp:inline distT="0" distB="0" distL="114300" distR="114300">
            <wp:extent cx="587375" cy="103505"/>
            <wp:effectExtent l="0" t="0" r="3175" b="10795"/>
            <wp:docPr id="742" name="Picture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87451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1624330" cy="130810"/>
            <wp:effectExtent l="0" t="0" r="13970" b="254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62461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636270" cy="103505"/>
            <wp:effectExtent l="0" t="0" r="11430" b="10795"/>
            <wp:docPr id="744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636405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，解得 </w:t>
      </w:r>
      <w:r>
        <w:drawing>
          <wp:inline distT="0" distB="0" distL="114300" distR="114300">
            <wp:extent cx="400685" cy="103505"/>
            <wp:effectExtent l="0" t="0" r="18415" b="10795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>
                      <a:picLocks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400761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311150" cy="103505"/>
            <wp:effectExtent l="0" t="0" r="12700" b="10795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725805" cy="96520"/>
            <wp:effectExtent l="0" t="0" r="17145" b="17780"/>
            <wp:docPr id="747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726016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舍去）。于是 </w:t>
      </w:r>
      <w:r>
        <w:drawing>
          <wp:inline distT="0" distB="0" distL="114300" distR="114300">
            <wp:extent cx="96520" cy="96520"/>
            <wp:effectExtent l="0" t="0" r="17780" b="17780"/>
            <wp:docPr id="748" name="Picture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317500" cy="103505"/>
            <wp:effectExtent l="0" t="0" r="6350" b="10795"/>
            <wp:docPr id="749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>
                      <a:picLocks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17787" cy="1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（二重）与 </w:t>
      </w:r>
      <w:r>
        <w:drawing>
          <wp:inline distT="0" distB="0" distL="114300" distR="114300">
            <wp:extent cx="421005" cy="103505"/>
            <wp:effectExtent l="0" t="0" r="17145" b="10795"/>
            <wp:docPr id="750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>
                      <a:picLocks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。解 </w:t>
      </w:r>
      <w:r>
        <w:drawing>
          <wp:inline distT="0" distB="0" distL="114300" distR="114300">
            <wp:extent cx="850265" cy="130810"/>
            <wp:effectExtent l="0" t="0" r="6985" b="2540"/>
            <wp:docPr id="751" name="Picture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 751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85047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得特征向量 </w:t>
      </w:r>
      <w:r>
        <w:drawing>
          <wp:inline distT="0" distB="0" distL="114300" distR="114300">
            <wp:extent cx="918845" cy="144780"/>
            <wp:effectExtent l="0" t="0" r="14605" b="762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919344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815340" cy="144780"/>
            <wp:effectExtent l="0" t="0" r="3810" b="7620"/>
            <wp:docPr id="753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Picture 753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81562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，施密特正交化并单位化得 </w:t>
      </w:r>
      <w:r>
        <w:drawing>
          <wp:inline distT="0" distB="0" distL="114300" distR="114300">
            <wp:extent cx="1092200" cy="193040"/>
            <wp:effectExtent l="0" t="0" r="12700" b="16510"/>
            <wp:docPr id="754" name="Picture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1092758" cy="1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036955" cy="193040"/>
            <wp:effectExtent l="0" t="0" r="10795" b="16510"/>
            <wp:docPr id="7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037166" cy="1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；解 </w:t>
      </w:r>
      <w:r>
        <w:drawing>
          <wp:inline distT="0" distB="0" distL="114300" distR="114300">
            <wp:extent cx="953770" cy="130810"/>
            <wp:effectExtent l="0" t="0" r="17780" b="254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95419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得单位特征向量 </w:t>
      </w:r>
      <w:r>
        <w:drawing>
          <wp:inline distT="0" distB="0" distL="114300" distR="114300">
            <wp:extent cx="1113155" cy="165735"/>
            <wp:effectExtent l="0" t="0" r="10795" b="5715"/>
            <wp:docPr id="757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>
                      <a:picLocks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113502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。取 </w:t>
      </w:r>
      <w:r>
        <w:drawing>
          <wp:inline distT="0" distB="0" distL="114300" distR="114300">
            <wp:extent cx="885190" cy="130810"/>
            <wp:effectExtent l="0" t="0" r="10160" b="2540"/>
            <wp:docPr id="758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88532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663575" cy="124460"/>
            <wp:effectExtent l="0" t="0" r="3175" b="8890"/>
            <wp:docPr id="759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663786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。（2）</w:t>
      </w:r>
      <w:r>
        <w:drawing>
          <wp:inline distT="0" distB="0" distL="114300" distR="114300">
            <wp:extent cx="76200" cy="123825"/>
            <wp:effectExtent l="0" t="0" r="0" b="9525"/>
            <wp:docPr id="760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不是正定的：正惯性指数 </w:t>
      </w:r>
      <w:r>
        <w:drawing>
          <wp:inline distT="0" distB="0" distL="114300" distR="114300">
            <wp:extent cx="311150" cy="96520"/>
            <wp:effectExtent l="0" t="0" r="12700" b="1778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，或直接 </w:t>
      </w:r>
      <w:r>
        <w:drawing>
          <wp:inline distT="0" distB="0" distL="114300" distR="114300">
            <wp:extent cx="1085215" cy="130810"/>
            <wp:effectExtent l="0" t="0" r="635" b="2540"/>
            <wp:docPr id="762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>
                      <a:picLocks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08529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16E7EB2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2（2021—2022 第一学期期末填空）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3 阶实对称矩阵 </w:t>
      </w:r>
      <w:r>
        <w:drawing>
          <wp:inline distT="0" distB="0" distL="114300" distR="114300">
            <wp:extent cx="96520" cy="96520"/>
            <wp:effectExtent l="0" t="0" r="17780" b="17780"/>
            <wp:docPr id="763" name="Picture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421005" cy="117475"/>
            <wp:effectExtent l="0" t="0" r="17145" b="15875"/>
            <wp:docPr id="764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>
                      <a:picLocks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，则二次型 </w:t>
      </w:r>
      <w:r>
        <w:drawing>
          <wp:inline distT="0" distB="0" distL="114300" distR="114300">
            <wp:extent cx="1756410" cy="144780"/>
            <wp:effectExtent l="0" t="0" r="15240" b="7620"/>
            <wp:docPr id="765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>
                      <a:picLocks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75654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的正惯性指数与负惯性指数分别为 </w:t>
      </w:r>
      <w:r>
        <w:drawing>
          <wp:inline distT="0" distB="0" distL="114300" distR="114300">
            <wp:extent cx="68580" cy="89535"/>
            <wp:effectExtent l="0" t="0" r="7620" b="5715"/>
            <wp:docPr id="766" name="Picture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>
                      <a:picLocks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68580" cy="89535"/>
            <wp:effectExtent l="0" t="0" r="7620" b="5715"/>
            <wp:docPr id="767" name="Picture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>
                      <a:picLocks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064E9B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541145" cy="130810"/>
            <wp:effectExtent l="0" t="0" r="1905" b="2540"/>
            <wp:docPr id="768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54164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1320800" cy="144780"/>
            <wp:effectExtent l="0" t="0" r="12700" b="7620"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>
                      <a:picLocks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32093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227965" cy="109855"/>
            <wp:effectExtent l="0" t="0" r="635" b="4445"/>
            <wp:docPr id="770" name="Picture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8176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462915" cy="165735"/>
            <wp:effectExtent l="0" t="0" r="13335" b="5715"/>
            <wp:docPr id="771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>
                      <a:picLocks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462991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158750" cy="96520"/>
            <wp:effectExtent l="0" t="0" r="12700" b="17780"/>
            <wp:docPr id="772" name="Picture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的特征值为 </w:t>
      </w:r>
      <w:r>
        <w:drawing>
          <wp:inline distT="0" distB="0" distL="114300" distR="114300">
            <wp:extent cx="525145" cy="117475"/>
            <wp:effectExtent l="0" t="0" r="8255" b="15875"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。又 </w:t>
      </w:r>
      <w:r>
        <w:drawing>
          <wp:inline distT="0" distB="0" distL="114300" distR="114300">
            <wp:extent cx="158750" cy="96520"/>
            <wp:effectExtent l="0" t="0" r="12700" b="17780"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实对称（</w:t>
      </w:r>
      <w:r>
        <w:drawing>
          <wp:inline distT="0" distB="0" distL="114300" distR="114300">
            <wp:extent cx="96520" cy="96520"/>
            <wp:effectExtent l="0" t="0" r="17780" b="17780"/>
            <wp:docPr id="775" name="Picture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实对称且 </w:t>
      </w:r>
      <w:r>
        <w:drawing>
          <wp:inline distT="0" distB="0" distL="114300" distR="114300">
            <wp:extent cx="2192020" cy="144780"/>
            <wp:effectExtent l="0" t="0" r="17780" b="7620"/>
            <wp:docPr id="776" name="Picture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/>
                    <pic:cNvPicPr>
                      <a:picLocks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219215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），所以 </w:t>
      </w:r>
      <w:r>
        <w:drawing>
          <wp:inline distT="0" distB="0" distL="114300" distR="114300">
            <wp:extent cx="76200" cy="123825"/>
            <wp:effectExtent l="0" t="0" r="0" b="9525"/>
            <wp:docPr id="777" name="Picture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的矩阵为 </w:t>
      </w:r>
      <w:r>
        <w:drawing>
          <wp:inline distT="0" distB="0" distL="114300" distR="114300">
            <wp:extent cx="158750" cy="96520"/>
            <wp:effectExtent l="0" t="0" r="12700" b="17780"/>
            <wp:docPr id="778" name="Picture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30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，标准形系数即其特征值，正惯性指数 </w:t>
      </w:r>
      <w:r>
        <w:drawing>
          <wp:inline distT="0" distB="0" distL="114300" distR="114300">
            <wp:extent cx="68580" cy="89535"/>
            <wp:effectExtent l="0" t="0" r="7620" b="5715"/>
            <wp:docPr id="779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>
                      <a:picLocks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，负惯性指数 </w:t>
      </w:r>
      <w:r>
        <w:drawing>
          <wp:inline distT="0" distB="0" distL="114300" distR="114300">
            <wp:extent cx="68580" cy="89535"/>
            <wp:effectExtent l="0" t="0" r="7620" b="5715"/>
            <wp:docPr id="780" name="Picture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>
                      <a:picLocks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071BE2E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6 章  线性空间与线性变换</w:t>
      </w:r>
    </w:p>
    <w:p w14:paraId="0A867165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本章把前五章的具体对象（</w:t>
      </w:r>
      <w:r>
        <w:drawing>
          <wp:inline distT="0" distB="0" distL="114300" distR="114300">
            <wp:extent cx="165735" cy="89535"/>
            <wp:effectExtent l="0" t="0" r="5715" b="5715"/>
            <wp:docPr id="781" name="Picture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中的向量、矩阵）抽象为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线性空间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，把“矩阵乘法作用在向量上”抽象为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线性变换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。学习的关键是建立“抽象对象 </w:t>
      </w:r>
      <w:r>
        <w:drawing>
          <wp:inline distT="0" distB="0" distL="114300" distR="114300">
            <wp:extent cx="130810" cy="68580"/>
            <wp:effectExtent l="0" t="0" r="2540" b="7620"/>
            <wp:docPr id="782" name="Picture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>
                      <a:picLocks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坐标 </w:t>
      </w:r>
      <w:r>
        <w:drawing>
          <wp:inline distT="0" distB="0" distL="114300" distR="114300">
            <wp:extent cx="130810" cy="68580"/>
            <wp:effectExtent l="0" t="0" r="2540" b="7620"/>
            <wp:docPr id="783" name="Picture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>
                      <a:picLocks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31097" cy="6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 xml:space="preserve"> 矩阵”的三层对应，把抽象问题化为熟悉的矩阵计算。</w:t>
      </w:r>
    </w:p>
    <w:p w14:paraId="38E0C187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6.1 线性空间的定义</w:t>
      </w:r>
    </w:p>
    <w:p w14:paraId="26EBAE4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数域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：对加减乘除（除数非零）封闭且至少含两个互异数的数集，如有理数域 </w:t>
      </w:r>
      <w:r>
        <w:drawing>
          <wp:inline distT="0" distB="0" distL="114300" distR="114300">
            <wp:extent cx="103505" cy="117475"/>
            <wp:effectExtent l="0" t="0" r="10795" b="15875"/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>
                      <a:picLocks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、实数域 </w:t>
      </w:r>
      <w:r>
        <w:drawing>
          <wp:inline distT="0" distB="0" distL="114300" distR="114300">
            <wp:extent cx="96520" cy="89535"/>
            <wp:effectExtent l="0" t="0" r="17780" b="5715"/>
            <wp:docPr id="785" name="Picture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、复数域 </w:t>
      </w:r>
      <w:r>
        <w:drawing>
          <wp:inline distT="0" distB="0" distL="114300" distR="114300">
            <wp:extent cx="96520" cy="96520"/>
            <wp:effectExtent l="0" t="0" r="17780" b="17780"/>
            <wp:docPr id="786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32B3E1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6.1.1（线性空间）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数域 </w:t>
      </w:r>
      <w:r>
        <w:drawing>
          <wp:inline distT="0" distB="0" distL="114300" distR="114300">
            <wp:extent cx="117475" cy="89535"/>
            <wp:effectExtent l="0" t="0" r="15875" b="5715"/>
            <wp:docPr id="787" name="Picture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>
                      <a:picLocks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117822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上的线性空间是集合 </w:t>
      </w:r>
      <w:r>
        <w:drawing>
          <wp:inline distT="0" distB="0" distL="114300" distR="114300">
            <wp:extent cx="103505" cy="96520"/>
            <wp:effectExtent l="0" t="0" r="10795" b="17780"/>
            <wp:docPr id="788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连同两种运算：加法 </w:t>
      </w:r>
      <w:r>
        <w:drawing>
          <wp:inline distT="0" distB="0" distL="114300" distR="114300">
            <wp:extent cx="304165" cy="103505"/>
            <wp:effectExtent l="0" t="0" r="635" b="10795"/>
            <wp:docPr id="789" name="Picture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>
                      <a:picLocks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与数乘 </w:t>
      </w:r>
      <w:r>
        <w:drawing>
          <wp:inline distT="0" distB="0" distL="114300" distR="114300">
            <wp:extent cx="151765" cy="96520"/>
            <wp:effectExtent l="0" t="0" r="635" b="17780"/>
            <wp:docPr id="790" name="Picture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>
                      <a:picLocks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，满足八条公理——加法：交换律、结合律、存在零元素 </w:t>
      </w:r>
      <w:r>
        <w:drawing>
          <wp:inline distT="0" distB="0" distL="114300" distR="114300">
            <wp:extent cx="62230" cy="96520"/>
            <wp:effectExtent l="0" t="0" r="13970" b="17780"/>
            <wp:docPr id="791" name="Picture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、每个元素有负元素；数乘：</w:t>
      </w:r>
      <w:r>
        <w:drawing>
          <wp:inline distT="0" distB="0" distL="114300" distR="114300">
            <wp:extent cx="490855" cy="96520"/>
            <wp:effectExtent l="0" t="0" r="4445" b="17780"/>
            <wp:docPr id="792" name="Picture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>
                      <a:picLocks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49120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850265" cy="130810"/>
            <wp:effectExtent l="0" t="0" r="6985" b="2540"/>
            <wp:docPr id="793" name="Picture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>
                      <a:picLocks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85047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1147445" cy="130810"/>
            <wp:effectExtent l="0" t="0" r="14605" b="2540"/>
            <wp:docPr id="794" name="Picture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>
                      <a:picLocks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1475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1120140" cy="130810"/>
            <wp:effectExtent l="0" t="0" r="3810" b="2540"/>
            <wp:docPr id="795" name="Pictur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。元素常称为向量。</w:t>
      </w:r>
    </w:p>
    <w:p w14:paraId="4948951D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6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常见线性空间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 w14:paraId="373092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134" w:type="dxa"/>
            <w:shd w:val="clear" w:color="auto" w:fill="1F4E79"/>
            <w:vAlign w:val="center"/>
          </w:tcPr>
          <w:p w14:paraId="18AD67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空间</w:t>
            </w:r>
          </w:p>
        </w:tc>
        <w:tc>
          <w:tcPr>
            <w:tcW w:w="3134" w:type="dxa"/>
            <w:shd w:val="clear" w:color="auto" w:fill="1F4E79"/>
            <w:vAlign w:val="center"/>
          </w:tcPr>
          <w:p w14:paraId="4982A02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记号</w:t>
            </w:r>
          </w:p>
        </w:tc>
        <w:tc>
          <w:tcPr>
            <w:tcW w:w="3134" w:type="dxa"/>
            <w:shd w:val="clear" w:color="auto" w:fill="1F4E79"/>
            <w:vAlign w:val="center"/>
          </w:tcPr>
          <w:p w14:paraId="4B6557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维数</w:t>
            </w:r>
          </w:p>
        </w:tc>
      </w:tr>
      <w:tr w14:paraId="06D6E6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302812D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n 维实列向量全体</w:t>
            </w:r>
          </w:p>
        </w:tc>
        <w:tc>
          <w:tcPr>
            <w:tcW w:w="3134" w:type="dxa"/>
            <w:vAlign w:val="center"/>
          </w:tcPr>
          <w:p w14:paraId="593E1E2F">
            <w:pPr>
              <w:spacing w:after="0"/>
              <w:jc w:val="left"/>
            </w:pPr>
            <w:r>
              <w:drawing>
                <wp:inline distT="0" distB="0" distL="114300" distR="114300">
                  <wp:extent cx="165735" cy="89535"/>
                  <wp:effectExtent l="0" t="0" r="5715" b="5715"/>
                  <wp:docPr id="796" name="Picture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" name="Picture 796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46" cy="8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vAlign w:val="center"/>
          </w:tcPr>
          <w:p w14:paraId="4808A15D">
            <w:pPr>
              <w:spacing w:after="0"/>
              <w:jc w:val="left"/>
            </w:pPr>
            <w:r>
              <w:drawing>
                <wp:inline distT="0" distB="0" distL="114300" distR="114300">
                  <wp:extent cx="82550" cy="62230"/>
                  <wp:effectExtent l="0" t="0" r="12700" b="13970"/>
                  <wp:docPr id="797" name="Picture 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" name="Picture 79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" cy="6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5E17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0379915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m×n 实矩阵全体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632D6C0A">
            <w:pPr>
              <w:spacing w:after="0"/>
              <w:jc w:val="left"/>
            </w:pPr>
            <w:r>
              <w:drawing>
                <wp:inline distT="0" distB="0" distL="114300" distR="114300">
                  <wp:extent cx="317500" cy="96520"/>
                  <wp:effectExtent l="0" t="0" r="6350" b="17780"/>
                  <wp:docPr id="798" name="Picture 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Picture 798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7" cy="97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378545F7">
            <w:pPr>
              <w:spacing w:after="0"/>
              <w:jc w:val="left"/>
            </w:pPr>
            <w:r>
              <w:drawing>
                <wp:inline distT="0" distB="0" distL="114300" distR="114300">
                  <wp:extent cx="193040" cy="62230"/>
                  <wp:effectExtent l="0" t="0" r="16510" b="13970"/>
                  <wp:docPr id="799" name="Picture 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" name="Picture 799"/>
                          <pic:cNvPicPr>
                            <a:picLocks noChangeAspect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27" cy="6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2597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7004B4D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次数小于 n 的多项式全体</w:t>
            </w:r>
          </w:p>
        </w:tc>
        <w:tc>
          <w:tcPr>
            <w:tcW w:w="3134" w:type="dxa"/>
            <w:vAlign w:val="center"/>
          </w:tcPr>
          <w:p w14:paraId="6F89C3E8">
            <w:pPr>
              <w:spacing w:after="0"/>
              <w:jc w:val="left"/>
            </w:pPr>
            <w:r>
              <w:drawing>
                <wp:inline distT="0" distB="0" distL="114300" distR="114300">
                  <wp:extent cx="304165" cy="130810"/>
                  <wp:effectExtent l="0" t="0" r="635" b="2540"/>
                  <wp:docPr id="800" name="Picture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" name="Picture 800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12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vAlign w:val="center"/>
          </w:tcPr>
          <w:p w14:paraId="7578AEF0">
            <w:pPr>
              <w:spacing w:after="0"/>
              <w:jc w:val="left"/>
            </w:pPr>
            <w:r>
              <w:drawing>
                <wp:inline distT="0" distB="0" distL="114300" distR="114300">
                  <wp:extent cx="82550" cy="62230"/>
                  <wp:effectExtent l="0" t="0" r="12700" b="13970"/>
                  <wp:docPr id="801" name="Picture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Picture 80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73" cy="6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F7E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5FD6CF8A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定义在 [a,b] 上的连续函数全体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05315B32">
            <w:pPr>
              <w:spacing w:after="0"/>
              <w:jc w:val="left"/>
            </w:pPr>
            <w:r>
              <w:drawing>
                <wp:inline distT="0" distB="0" distL="114300" distR="114300">
                  <wp:extent cx="358775" cy="130810"/>
                  <wp:effectExtent l="0" t="0" r="3175" b="2540"/>
                  <wp:docPr id="802" name="Picture 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Picture 802"/>
                          <pic:cNvPicPr>
                            <a:picLocks noChangeAspect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74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3DB08C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无限维</w:t>
            </w:r>
          </w:p>
        </w:tc>
      </w:tr>
    </w:tbl>
    <w:p w14:paraId="095A8785">
      <w:pPr>
        <w:spacing w:after="60" w:line="240" w:lineRule="auto"/>
      </w:pPr>
    </w:p>
    <w:p w14:paraId="6393E8B3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6.2 基、维数与坐标</w:t>
      </w:r>
    </w:p>
    <w:p w14:paraId="1FC4AFB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6.2.1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03505" cy="96520"/>
            <wp:effectExtent l="0" t="0" r="10795" b="17780"/>
            <wp:docPr id="803" name="Picture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中线性无关且能表出 </w:t>
      </w:r>
      <w:r>
        <w:drawing>
          <wp:inline distT="0" distB="0" distL="114300" distR="114300">
            <wp:extent cx="103505" cy="96520"/>
            <wp:effectExtent l="0" t="0" r="10795" b="17780"/>
            <wp:docPr id="804" name="Picture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中每个向量的向量组称为 </w:t>
      </w:r>
      <w:r>
        <w:drawing>
          <wp:inline distT="0" distB="0" distL="114300" distR="114300">
            <wp:extent cx="103505" cy="96520"/>
            <wp:effectExtent l="0" t="0" r="10795" b="17780"/>
            <wp:docPr id="805" name="Picture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的一组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；基所含向量个数称为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维数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345440" cy="96520"/>
            <wp:effectExtent l="0" t="0" r="16510" b="17780"/>
            <wp:docPr id="806" name="Picture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45998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。在基 </w:t>
      </w:r>
      <w:r>
        <w:drawing>
          <wp:inline distT="0" distB="0" distL="114300" distR="114300">
            <wp:extent cx="594360" cy="82550"/>
            <wp:effectExtent l="0" t="0" r="15240" b="12700"/>
            <wp:docPr id="807" name="Picture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下，</w:t>
      </w:r>
      <w:r>
        <w:drawing>
          <wp:inline distT="0" distB="0" distL="114300" distR="114300">
            <wp:extent cx="1292225" cy="117475"/>
            <wp:effectExtent l="0" t="0" r="3175" b="15875"/>
            <wp:docPr id="808" name="Picture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>
                      <a:picLocks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292724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，称 </w:t>
      </w:r>
      <w:r>
        <w:drawing>
          <wp:inline distT="0" distB="0" distL="114300" distR="114300">
            <wp:extent cx="1009650" cy="144780"/>
            <wp:effectExtent l="0" t="0" r="0" b="7620"/>
            <wp:docPr id="809" name="Picture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>
                      <a:picLocks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00978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55245" cy="117475"/>
            <wp:effectExtent l="0" t="0" r="1905" b="15875"/>
            <wp:docPr id="810" name="Picture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的坐标。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坐标是唯一的列向量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E08540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基变换与坐标变换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：设两组基 </w:t>
      </w:r>
      <w:r>
        <w:drawing>
          <wp:inline distT="0" distB="0" distL="114300" distR="114300">
            <wp:extent cx="960755" cy="130810"/>
            <wp:effectExtent l="0" t="0" r="10795" b="2540"/>
            <wp:docPr id="811" name="Picture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96083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926465" cy="130810"/>
            <wp:effectExtent l="0" t="0" r="6985" b="2540"/>
            <wp:docPr id="812" name="Picture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>
                      <a:picLocks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92681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，且</w:t>
      </w:r>
    </w:p>
    <w:p w14:paraId="015B9474">
      <w:pPr>
        <w:spacing w:before="100" w:after="100" w:line="240" w:lineRule="auto"/>
        <w:jc w:val="center"/>
      </w:pPr>
      <w:r>
        <w:drawing>
          <wp:inline distT="0" distB="0" distL="114300" distR="114300">
            <wp:extent cx="435610" cy="117475"/>
            <wp:effectExtent l="0" t="0" r="2540" b="15875"/>
            <wp:docPr id="813" name="Picture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813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C2F3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称可逆矩阵 </w:t>
      </w:r>
      <w:r>
        <w:drawing>
          <wp:inline distT="0" distB="0" distL="114300" distR="114300">
            <wp:extent cx="103505" cy="96520"/>
            <wp:effectExtent l="0" t="0" r="10795" b="17780"/>
            <wp:docPr id="814" name="Picture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为从基 </w:t>
      </w:r>
      <w:r>
        <w:drawing>
          <wp:inline distT="0" distB="0" distL="114300" distR="114300">
            <wp:extent cx="82550" cy="62230"/>
            <wp:effectExtent l="0" t="0" r="12700" b="13970"/>
            <wp:docPr id="815" name="Picture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到基 </w:t>
      </w:r>
      <w:r>
        <w:drawing>
          <wp:inline distT="0" distB="0" distL="114300" distR="114300">
            <wp:extent cx="76200" cy="117475"/>
            <wp:effectExtent l="0" t="0" r="0" b="15875"/>
            <wp:docPr id="816" name="Picture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>
                      <a:picLocks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过渡矩阵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（第 </w:t>
      </w:r>
      <w:r>
        <w:drawing>
          <wp:inline distT="0" distB="0" distL="114300" distR="114300">
            <wp:extent cx="55245" cy="117475"/>
            <wp:effectExtent l="0" t="0" r="1905" b="15875"/>
            <wp:docPr id="817" name="Picture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列是 </w:t>
      </w:r>
      <w:r>
        <w:drawing>
          <wp:inline distT="0" distB="0" distL="114300" distR="114300">
            <wp:extent cx="124460" cy="130810"/>
            <wp:effectExtent l="0" t="0" r="8890" b="2540"/>
            <wp:docPr id="818" name="Picture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>
                      <a:picLocks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在基 </w:t>
      </w:r>
      <w:r>
        <w:drawing>
          <wp:inline distT="0" distB="0" distL="114300" distR="114300">
            <wp:extent cx="82550" cy="62230"/>
            <wp:effectExtent l="0" t="0" r="12700" b="13970"/>
            <wp:docPr id="819" name="Picture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下的坐标）。若 </w:t>
      </w:r>
      <w:r>
        <w:drawing>
          <wp:inline distT="0" distB="0" distL="114300" distR="114300">
            <wp:extent cx="55245" cy="117475"/>
            <wp:effectExtent l="0" t="0" r="1905" b="15875"/>
            <wp:docPr id="820" name="Picture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在两组基下坐标分别为 </w:t>
      </w:r>
      <w:r>
        <w:drawing>
          <wp:inline distT="0" distB="0" distL="114300" distR="114300">
            <wp:extent cx="76200" cy="62230"/>
            <wp:effectExtent l="0" t="0" r="0" b="13970"/>
            <wp:docPr id="821" name="Picture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62230" cy="82550"/>
            <wp:effectExtent l="0" t="0" r="13970" b="12700"/>
            <wp:docPr id="822" name="Picture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，则</w:t>
      </w:r>
    </w:p>
    <w:p w14:paraId="3004869C">
      <w:pPr>
        <w:spacing w:before="100" w:after="100" w:line="240" w:lineRule="auto"/>
        <w:jc w:val="center"/>
      </w:pPr>
      <w:r>
        <w:drawing>
          <wp:inline distT="0" distB="0" distL="114300" distR="114300">
            <wp:extent cx="1299845" cy="144780"/>
            <wp:effectExtent l="0" t="0" r="14605" b="7620"/>
            <wp:docPr id="823" name="Picture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>
                      <a:picLocks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130019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49E2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公式方向：旧坐标 = 过渡矩阵 × 新坐标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。求过渡矩阵的方法：把 </w:t>
      </w:r>
      <w:r>
        <w:drawing>
          <wp:inline distT="0" distB="0" distL="114300" distR="114300">
            <wp:extent cx="82550" cy="62230"/>
            <wp:effectExtent l="0" t="0" r="12700" b="13970"/>
            <wp:docPr id="824" name="Picture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76200" cy="117475"/>
            <wp:effectExtent l="0" t="0" r="0" b="15875"/>
            <wp:docPr id="825" name="Picture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Picture 825"/>
                    <pic:cNvPicPr>
                      <a:picLocks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都展开为同一组标准基，则 </w:t>
      </w:r>
      <w:r>
        <w:drawing>
          <wp:inline distT="0" distB="0" distL="114300" distR="114300">
            <wp:extent cx="607695" cy="124460"/>
            <wp:effectExtent l="0" t="0" r="1905" b="8890"/>
            <wp:docPr id="826" name="Picture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>
                      <a:picLocks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60819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，其中 </w:t>
      </w:r>
      <w:r>
        <w:drawing>
          <wp:inline distT="0" distB="0" distL="114300" distR="114300">
            <wp:extent cx="974725" cy="130810"/>
            <wp:effectExtent l="0" t="0" r="15875" b="2540"/>
            <wp:docPr id="827" name="Picture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>
                      <a:picLocks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97493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53770" cy="130810"/>
            <wp:effectExtent l="0" t="0" r="17780" b="2540"/>
            <wp:docPr id="828" name="Picture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95419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9CBD24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6.3 子空间</w:t>
      </w:r>
    </w:p>
    <w:p w14:paraId="2C817E4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6.3.1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03505" cy="96520"/>
            <wp:effectExtent l="0" t="0" r="10795" b="17780"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的非空子集 </w:t>
      </w:r>
      <w:r>
        <w:drawing>
          <wp:inline distT="0" distB="0" distL="114300" distR="114300">
            <wp:extent cx="138430" cy="96520"/>
            <wp:effectExtent l="0" t="0" r="13970" b="17780"/>
            <wp:docPr id="830" name="Picture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若对 </w:t>
      </w:r>
      <w:r>
        <w:drawing>
          <wp:inline distT="0" distB="0" distL="114300" distR="114300">
            <wp:extent cx="103505" cy="96520"/>
            <wp:effectExtent l="0" t="0" r="10795" b="17780"/>
            <wp:docPr id="831" name="Picture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的两种运算封闭（</w:t>
      </w:r>
      <w:r>
        <w:drawing>
          <wp:inline distT="0" distB="0" distL="114300" distR="114300">
            <wp:extent cx="2316480" cy="117475"/>
            <wp:effectExtent l="0" t="0" r="7620" b="15875"/>
            <wp:docPr id="832" name="Picture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>
                      <a:picLocks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231661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），则 </w:t>
      </w:r>
      <w:r>
        <w:drawing>
          <wp:inline distT="0" distB="0" distL="114300" distR="114300">
            <wp:extent cx="138430" cy="96520"/>
            <wp:effectExtent l="0" t="0" r="13970" b="17780"/>
            <wp:docPr id="833" name="Picture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自身构成线性空间，称为 </w:t>
      </w:r>
      <w:r>
        <w:drawing>
          <wp:inline distT="0" distB="0" distL="114300" distR="114300">
            <wp:extent cx="103505" cy="96520"/>
            <wp:effectExtent l="0" t="0" r="10795" b="17780"/>
            <wp:docPr id="834" name="Picture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的子空间。判定只需验证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非空 + 两种运算封闭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9CBFC44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交与和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421005" cy="109855"/>
            <wp:effectExtent l="0" t="0" r="17145" b="4445"/>
            <wp:docPr id="835" name="Picture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>
                      <a:picLocks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1956435" cy="130810"/>
            <wp:effectExtent l="0" t="0" r="5715" b="2540"/>
            <wp:docPr id="836" name="Picture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95651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都是子空间。维数公式</w:t>
      </w:r>
    </w:p>
    <w:p w14:paraId="1613DF63">
      <w:pPr>
        <w:spacing w:before="100" w:after="100" w:line="240" w:lineRule="auto"/>
        <w:jc w:val="center"/>
      </w:pPr>
      <w:r>
        <w:drawing>
          <wp:inline distT="0" distB="0" distL="114300" distR="114300">
            <wp:extent cx="2765425" cy="130810"/>
            <wp:effectExtent l="0" t="0" r="15875" b="2540"/>
            <wp:docPr id="837" name="Picture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Picture 837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276550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75E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直和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435610" cy="109855"/>
            <wp:effectExtent l="0" t="0" r="2540" b="4445"/>
            <wp:docPr id="838" name="Picture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中每个向量分解 </w:t>
      </w:r>
      <w:r>
        <w:drawing>
          <wp:inline distT="0" distB="0" distL="114300" distR="114300">
            <wp:extent cx="684530" cy="96520"/>
            <wp:effectExtent l="0" t="0" r="1270" b="17780"/>
            <wp:docPr id="839" name="Picture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684530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唯一时，称和为直和，记 </w:t>
      </w:r>
      <w:r>
        <w:drawing>
          <wp:inline distT="0" distB="0" distL="114300" distR="114300">
            <wp:extent cx="435610" cy="109855"/>
            <wp:effectExtent l="0" t="0" r="2540" b="4445"/>
            <wp:docPr id="840" name="Picture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>
                      <a:picLocks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。以下等价：分解唯一；</w:t>
      </w:r>
      <w:r>
        <w:drawing>
          <wp:inline distT="0" distB="0" distL="114300" distR="114300">
            <wp:extent cx="788035" cy="130810"/>
            <wp:effectExtent l="0" t="0" r="12065" b="2540"/>
            <wp:docPr id="841" name="Picture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78824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  <w:r>
        <w:drawing>
          <wp:inline distT="0" distB="0" distL="114300" distR="114300">
            <wp:extent cx="1859915" cy="130810"/>
            <wp:effectExtent l="0" t="0" r="6985" b="2540"/>
            <wp:docPr id="842" name="Picture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>
                      <a:picLocks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86026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；零向量分解唯一。</w:t>
      </w:r>
    </w:p>
    <w:p w14:paraId="757926C9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6.4 线性变换</w:t>
      </w:r>
    </w:p>
    <w:p w14:paraId="3169C68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6.4.1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615315" cy="96520"/>
            <wp:effectExtent l="0" t="0" r="13335" b="17780"/>
            <wp:docPr id="843" name="Picture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>
                      <a:picLocks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61566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1167765" cy="130810"/>
            <wp:effectExtent l="0" t="0" r="13335" b="2540"/>
            <wp:docPr id="844" name="Picture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/>
                    <pic:cNvPicPr>
                      <a:picLocks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16826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774065" cy="130810"/>
            <wp:effectExtent l="0" t="0" r="6985" b="2540"/>
            <wp:docPr id="845" name="Picture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77414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，称 </w:t>
      </w:r>
      <w:r>
        <w:drawing>
          <wp:inline distT="0" distB="0" distL="114300" distR="114300">
            <wp:extent cx="96520" cy="89535"/>
            <wp:effectExtent l="0" t="0" r="17780" b="5715"/>
            <wp:docPr id="846" name="Picture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为线性变换。两个重要子空间：</w:t>
      </w:r>
    </w:p>
    <w:p w14:paraId="56FC2BF3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•  像（值域）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202690" cy="130810"/>
            <wp:effectExtent l="0" t="0" r="16510" b="2540"/>
            <wp:docPr id="847" name="Picture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20311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518160" cy="96520"/>
            <wp:effectExtent l="0" t="0" r="15240" b="17780"/>
            <wp:docPr id="848" name="Picture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18583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称为 </w:t>
      </w:r>
      <w:r>
        <w:drawing>
          <wp:inline distT="0" distB="0" distL="114300" distR="114300">
            <wp:extent cx="96520" cy="89535"/>
            <wp:effectExtent l="0" t="0" r="17780" b="5715"/>
            <wp:docPr id="849" name="Picture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的秩；</w:t>
      </w:r>
    </w:p>
    <w:p w14:paraId="32C30352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•  核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237615" cy="130810"/>
            <wp:effectExtent l="0" t="0" r="635" b="2540"/>
            <wp:docPr id="850" name="Picture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>
                      <a:picLocks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23796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574040" cy="96520"/>
            <wp:effectExtent l="0" t="0" r="16510" b="17780"/>
            <wp:docPr id="851" name="Picture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 851"/>
                    <pic:cNvPicPr>
                      <a:picLocks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74175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称为 </w:t>
      </w:r>
      <w:r>
        <w:drawing>
          <wp:inline distT="0" distB="0" distL="114300" distR="114300">
            <wp:extent cx="96520" cy="89535"/>
            <wp:effectExtent l="0" t="0" r="17780" b="5715"/>
            <wp:docPr id="852" name="Picture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的零度。</w:t>
      </w:r>
    </w:p>
    <w:p w14:paraId="58C8111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维数公式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776730" cy="103505"/>
            <wp:effectExtent l="0" t="0" r="13970" b="10795"/>
            <wp:docPr id="853" name="Picture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777288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（线性代数第一基本定理，对应矩阵的 </w:t>
      </w:r>
      <w:r>
        <w:drawing>
          <wp:inline distT="0" distB="0" distL="114300" distR="114300">
            <wp:extent cx="1292225" cy="130810"/>
            <wp:effectExtent l="0" t="0" r="3175" b="2540"/>
            <wp:docPr id="854" name="Picture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>
                      <a:picLocks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29272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）。</w:t>
      </w:r>
    </w:p>
    <w:p w14:paraId="2C124F8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矩阵表示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：取基 </w:t>
      </w:r>
      <w:r>
        <w:drawing>
          <wp:inline distT="0" distB="0" distL="114300" distR="114300">
            <wp:extent cx="594360" cy="82550"/>
            <wp:effectExtent l="0" t="0" r="15240" b="12700"/>
            <wp:docPr id="855" name="Picture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，设 </w:t>
      </w:r>
      <w:r>
        <w:drawing>
          <wp:inline distT="0" distB="0" distL="114300" distR="114300">
            <wp:extent cx="891540" cy="138430"/>
            <wp:effectExtent l="0" t="0" r="3810" b="13970"/>
            <wp:docPr id="856" name="Picture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Picture 856"/>
                    <pic:cNvPicPr>
                      <a:picLocks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89196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，称 </w:t>
      </w:r>
      <w:r>
        <w:drawing>
          <wp:inline distT="0" distB="0" distL="114300" distR="114300">
            <wp:extent cx="532130" cy="138430"/>
            <wp:effectExtent l="0" t="0" r="1270" b="13970"/>
            <wp:docPr id="857" name="Picture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Picture 8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68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为 </w:t>
      </w:r>
      <w:r>
        <w:drawing>
          <wp:inline distT="0" distB="0" distL="114300" distR="114300">
            <wp:extent cx="96520" cy="89535"/>
            <wp:effectExtent l="0" t="0" r="17780" b="5715"/>
            <wp:docPr id="858" name="Picture 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在该基下的矩阵（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第 </w:t>
      </w:r>
      <w:r>
        <w:drawing>
          <wp:inline distT="0" distB="0" distL="114300" distR="114300">
            <wp:extent cx="55245" cy="117475"/>
            <wp:effectExtent l="0" t="0" r="1905" b="15875"/>
            <wp:docPr id="859" name="Picture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列是 </w:t>
      </w:r>
      <w:r>
        <w:drawing>
          <wp:inline distT="0" distB="0" distL="114300" distR="114300">
            <wp:extent cx="227965" cy="130810"/>
            <wp:effectExtent l="0" t="0" r="635" b="2540"/>
            <wp:docPr id="860" name="Picture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22817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的坐标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）。于是 </w:t>
      </w:r>
      <w:r>
        <w:drawing>
          <wp:inline distT="0" distB="0" distL="114300" distR="114300">
            <wp:extent cx="151765" cy="117475"/>
            <wp:effectExtent l="0" t="0" r="635" b="15875"/>
            <wp:docPr id="861" name="Picture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Picture 861"/>
                    <pic:cNvPicPr>
                      <a:picLocks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的坐标 </w:t>
      </w:r>
      <w:r>
        <w:drawing>
          <wp:inline distT="0" distB="0" distL="114300" distR="114300">
            <wp:extent cx="103505" cy="89535"/>
            <wp:effectExtent l="0" t="0" r="10795" b="4445"/>
            <wp:docPr id="862" name="Picture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96520" cy="96520"/>
            <wp:effectExtent l="0" t="0" r="17780" b="17780"/>
            <wp:docPr id="863" name="Picture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× </w:t>
      </w:r>
      <w:r>
        <w:drawing>
          <wp:inline distT="0" distB="0" distL="114300" distR="114300">
            <wp:extent cx="55245" cy="117475"/>
            <wp:effectExtent l="0" t="0" r="1905" b="15875"/>
            <wp:docPr id="864" name="Picture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 864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的坐标。在基 </w:t>
      </w:r>
      <w:r>
        <w:drawing>
          <wp:inline distT="0" distB="0" distL="114300" distR="114300">
            <wp:extent cx="435610" cy="117475"/>
            <wp:effectExtent l="0" t="0" r="2540" b="15875"/>
            <wp:docPr id="865" name="Picture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下，</w:t>
      </w:r>
      <w:r>
        <w:drawing>
          <wp:inline distT="0" distB="0" distL="114300" distR="114300">
            <wp:extent cx="96520" cy="89535"/>
            <wp:effectExtent l="0" t="0" r="17780" b="5715"/>
            <wp:docPr id="866" name="Picture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的矩阵为</w:t>
      </w:r>
    </w:p>
    <w:p w14:paraId="6B8A8B2A">
      <w:pPr>
        <w:spacing w:before="100" w:after="100" w:line="240" w:lineRule="auto"/>
        <w:jc w:val="center"/>
      </w:pPr>
      <w:r>
        <w:drawing>
          <wp:inline distT="0" distB="0" distL="114300" distR="114300">
            <wp:extent cx="718820" cy="124460"/>
            <wp:effectExtent l="0" t="0" r="5080" b="8890"/>
            <wp:docPr id="867" name="Picture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>
                      <a:picLocks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719378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3C3A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即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同一线性变换在不同基下的矩阵相似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。求 </w:t>
      </w:r>
      <w:r>
        <w:drawing>
          <wp:inline distT="0" distB="0" distL="114300" distR="114300">
            <wp:extent cx="96520" cy="89535"/>
            <wp:effectExtent l="0" t="0" r="17780" b="5715"/>
            <wp:docPr id="868" name="Picture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在给定基下矩阵的方法：逐个作用在基向量上，把像用基表出。</w:t>
      </w:r>
    </w:p>
    <w:p w14:paraId="0DDCD3B2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6.5 线性变换的特征值、最简表示与不变子空间</w:t>
      </w:r>
    </w:p>
    <w:p w14:paraId="20F1CA42">
      <w:pPr>
        <w:jc w:val="both"/>
      </w:pPr>
      <w:r>
        <w:drawing>
          <wp:inline distT="0" distB="0" distL="114300" distR="114300">
            <wp:extent cx="462915" cy="117475"/>
            <wp:effectExtent l="0" t="0" r="13335" b="15875"/>
            <wp:docPr id="869" name="Picture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>
                      <a:picLocks noChangeAspect="1"/>
                    </pic:cNvPicPr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6299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296545" cy="124460"/>
            <wp:effectExtent l="0" t="0" r="8255" b="8890"/>
            <wp:docPr id="870" name="Picture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>
                      <a:picLocks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9704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）定义 </w:t>
      </w:r>
      <w:r>
        <w:drawing>
          <wp:inline distT="0" distB="0" distL="114300" distR="114300">
            <wp:extent cx="96520" cy="89535"/>
            <wp:effectExtent l="0" t="0" r="17780" b="5715"/>
            <wp:docPr id="871" name="Picture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的特征值与特征向量；</w:t>
      </w:r>
      <w:r>
        <w:drawing>
          <wp:inline distT="0" distB="0" distL="114300" distR="114300">
            <wp:extent cx="96520" cy="89535"/>
            <wp:effectExtent l="0" t="0" r="17780" b="5715"/>
            <wp:docPr id="872" name="Picture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 的特征值与矩阵表示的特征值一致（与基的选择无关）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96520" cy="89535"/>
            <wp:effectExtent l="0" t="0" r="17780" b="5715"/>
            <wp:docPr id="873" name="Picture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Picture 873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可对角化 ⇔ 其矩阵表示可对角化 ⇔ </w:t>
      </w:r>
      <w:r>
        <w:drawing>
          <wp:inline distT="0" distB="0" distL="114300" distR="114300">
            <wp:extent cx="103505" cy="96520"/>
            <wp:effectExtent l="0" t="0" r="10795" b="17780"/>
            <wp:docPr id="874" name="Picture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可分解为特征子空间的直和。若存在基使 </w:t>
      </w:r>
      <w:r>
        <w:drawing>
          <wp:inline distT="0" distB="0" distL="114300" distR="114300">
            <wp:extent cx="96520" cy="89535"/>
            <wp:effectExtent l="0" t="0" r="17780" b="5715"/>
            <wp:docPr id="875" name="Picture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的矩阵为对角阵，则称得到 </w:t>
      </w:r>
      <w:r>
        <w:drawing>
          <wp:inline distT="0" distB="0" distL="114300" distR="114300">
            <wp:extent cx="96520" cy="89535"/>
            <wp:effectExtent l="0" t="0" r="17780" b="5715"/>
            <wp:docPr id="876" name="Picture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最简表示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5474B7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不变子空间（选学）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子空间 </w:t>
      </w:r>
      <w:r>
        <w:drawing>
          <wp:inline distT="0" distB="0" distL="114300" distR="114300">
            <wp:extent cx="138430" cy="96520"/>
            <wp:effectExtent l="0" t="0" r="13970" b="17780"/>
            <wp:docPr id="877" name="Picture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649605" cy="130810"/>
            <wp:effectExtent l="0" t="0" r="17145" b="2540"/>
            <wp:docPr id="878" name="Picture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>
                      <a:picLocks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64968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时称为 </w:t>
      </w:r>
      <w:r>
        <w:drawing>
          <wp:inline distT="0" distB="0" distL="114300" distR="114300">
            <wp:extent cx="96520" cy="89535"/>
            <wp:effectExtent l="0" t="0" r="17780" b="5715"/>
            <wp:docPr id="879" name="Picture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 879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的不变子空间。特征子空间、核、像都是不变子空间；</w:t>
      </w:r>
      <w:r>
        <w:drawing>
          <wp:inline distT="0" distB="0" distL="114300" distR="114300">
            <wp:extent cx="103505" cy="96520"/>
            <wp:effectExtent l="0" t="0" r="10795" b="17780"/>
            <wp:docPr id="880" name="Picture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可分解为不变子空间直和时，</w:t>
      </w:r>
      <w:r>
        <w:drawing>
          <wp:inline distT="0" distB="0" distL="114300" distR="114300">
            <wp:extent cx="96520" cy="89535"/>
            <wp:effectExtent l="0" t="0" r="17780" b="5715"/>
            <wp:docPr id="881" name="Picture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的矩阵呈分块对角形——这是若尔当标准形的来源。</w:t>
      </w:r>
    </w:p>
    <w:p w14:paraId="57B753E2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6.6 本章易错点</w:t>
      </w:r>
    </w:p>
    <w:p w14:paraId="0CD39A7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坐标变换公式方向：旧坐标 </w:t>
      </w:r>
      <w:r>
        <w:drawing>
          <wp:inline distT="0" distB="0" distL="114300" distR="114300">
            <wp:extent cx="421005" cy="124460"/>
            <wp:effectExtent l="0" t="0" r="17145" b="8890"/>
            <wp:docPr id="882" name="Picture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，新坐标 </w:t>
      </w:r>
      <w:r>
        <w:drawing>
          <wp:inline distT="0" distB="0" distL="114300" distR="114300">
            <wp:extent cx="560070" cy="138430"/>
            <wp:effectExtent l="0" t="0" r="11430" b="13970"/>
            <wp:docPr id="883" name="Picture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>
                      <a:picLocks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；“过渡矩阵 × 新坐标 = 旧坐标”。</w:t>
      </w:r>
    </w:p>
    <w:p w14:paraId="4303292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过渡矩阵第 </w:t>
      </w:r>
      <w:r>
        <w:drawing>
          <wp:inline distT="0" distB="0" distL="114300" distR="114300">
            <wp:extent cx="55245" cy="117475"/>
            <wp:effectExtent l="0" t="0" r="1905" b="15875"/>
            <wp:docPr id="884" name="Picture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列是新基第 </w:t>
      </w:r>
      <w:r>
        <w:drawing>
          <wp:inline distT="0" distB="0" distL="114300" distR="114300">
            <wp:extent cx="55245" cy="117475"/>
            <wp:effectExtent l="0" t="0" r="1905" b="15875"/>
            <wp:docPr id="885" name="Picture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个向量在旧基下的坐标，写成 </w:t>
      </w:r>
      <w:r>
        <w:drawing>
          <wp:inline distT="0" distB="0" distL="114300" distR="114300">
            <wp:extent cx="435610" cy="117475"/>
            <wp:effectExtent l="0" t="0" r="2540" b="15875"/>
            <wp:docPr id="886" name="Picture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>
                      <a:picLocks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，列摆放勿反。</w:t>
      </w:r>
    </w:p>
    <w:p w14:paraId="55010BF0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维数公式用于“交与和”与“核与像”两处：</w:t>
      </w:r>
      <w:r>
        <w:drawing>
          <wp:inline distT="0" distB="0" distL="114300" distR="114300">
            <wp:extent cx="2765425" cy="130810"/>
            <wp:effectExtent l="0" t="0" r="15875" b="2540"/>
            <wp:docPr id="887" name="Picture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276550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与 </w:t>
      </w:r>
      <w:r>
        <w:drawing>
          <wp:inline distT="0" distB="0" distL="114300" distR="114300">
            <wp:extent cx="1735455" cy="103505"/>
            <wp:effectExtent l="0" t="0" r="17145" b="10795"/>
            <wp:docPr id="888" name="Picture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>
                      <a:picLocks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73580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。</w:t>
      </w:r>
    </w:p>
    <w:p w14:paraId="3AE8522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零维子空间是 </w:t>
      </w:r>
      <w:r>
        <w:drawing>
          <wp:inline distT="0" distB="0" distL="114300" distR="114300">
            <wp:extent cx="193040" cy="130810"/>
            <wp:effectExtent l="0" t="0" r="16510" b="2540"/>
            <wp:docPr id="889" name="Picture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9332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；“子空间包含零向量”是必要条件，检验封闭性之前先看是否含零。</w:t>
      </w:r>
    </w:p>
    <w:p w14:paraId="1003C928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多项式空间、矩阵空间的基要明确“向量”是什么：</w:t>
      </w:r>
      <w:r>
        <w:drawing>
          <wp:inline distT="0" distB="0" distL="114300" distR="114300">
            <wp:extent cx="304165" cy="130810"/>
            <wp:effectExtent l="0" t="0" r="635" b="2540"/>
            <wp:docPr id="890" name="Picture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Picture 890"/>
                    <pic:cNvPicPr>
                      <a:picLocks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中向量是多项式，</w:t>
      </w:r>
      <w:r>
        <w:drawing>
          <wp:inline distT="0" distB="0" distL="114300" distR="114300">
            <wp:extent cx="393700" cy="138430"/>
            <wp:effectExtent l="0" t="0" r="6350" b="13970"/>
            <wp:docPr id="891" name="Picture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>
                      <a:picLocks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9412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是基，不是数。</w:t>
      </w:r>
    </w:p>
    <w:p w14:paraId="55A5F957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6.7 真题示例</w:t>
      </w:r>
    </w:p>
    <w:p w14:paraId="1BAD6C9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1（2021—2022 第一学期期末）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 </w:t>
      </w:r>
      <w:r>
        <w:drawing>
          <wp:inline distT="0" distB="0" distL="114300" distR="114300">
            <wp:extent cx="151765" cy="109855"/>
            <wp:effectExtent l="0" t="0" r="635" b="4445"/>
            <wp:docPr id="892" name="Picture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Picture 892"/>
                    <pic:cNvPicPr>
                      <a:picLocks noChangeAspect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51841" cy="1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中有两组基 </w:t>
      </w:r>
      <w:r>
        <w:drawing>
          <wp:inline distT="0" distB="0" distL="114300" distR="114300">
            <wp:extent cx="918845" cy="144780"/>
            <wp:effectExtent l="0" t="0" r="14605" b="7620"/>
            <wp:docPr id="893" name="Picture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>
                      <a:picLocks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919344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126490" cy="144780"/>
            <wp:effectExtent l="0" t="0" r="16510" b="7620"/>
            <wp:docPr id="894" name="Picture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>
                      <a:picLocks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12677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126490" cy="144780"/>
            <wp:effectExtent l="0" t="0" r="16510" b="7620"/>
            <wp:docPr id="895" name="Picture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12677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126490" cy="144780"/>
            <wp:effectExtent l="0" t="0" r="16510" b="7620"/>
            <wp:docPr id="896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12677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926465" cy="144780"/>
            <wp:effectExtent l="0" t="0" r="6985" b="7620"/>
            <wp:docPr id="897" name="Picture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>
                      <a:picLocks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92681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26465" cy="144780"/>
            <wp:effectExtent l="0" t="0" r="6985" b="7620"/>
            <wp:docPr id="898" name="Picture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92681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26465" cy="144780"/>
            <wp:effectExtent l="0" t="0" r="6985" b="7620"/>
            <wp:docPr id="899" name="Picture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92681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134110" cy="144780"/>
            <wp:effectExtent l="0" t="0" r="8890" b="7620"/>
            <wp:docPr id="900" name="Picture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Picture 900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13424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。（1）求从基 </w:t>
      </w:r>
      <w:r>
        <w:drawing>
          <wp:inline distT="0" distB="0" distL="114300" distR="114300">
            <wp:extent cx="539115" cy="82550"/>
            <wp:effectExtent l="0" t="0" r="13335" b="1270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39326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到基 </w:t>
      </w:r>
      <w:r>
        <w:drawing>
          <wp:inline distT="0" distB="0" distL="114300" distR="114300">
            <wp:extent cx="545465" cy="89535"/>
            <wp:effectExtent l="0" t="0" r="6985" b="5715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icture 902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4596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的过渡矩阵 </w:t>
      </w:r>
      <w:r>
        <w:drawing>
          <wp:inline distT="0" distB="0" distL="114300" distR="114300">
            <wp:extent cx="96520" cy="89535"/>
            <wp:effectExtent l="0" t="0" r="17780" b="5715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；（2）求 </w:t>
      </w:r>
      <w:r>
        <w:drawing>
          <wp:inline distT="0" distB="0" distL="114300" distR="114300">
            <wp:extent cx="864235" cy="144780"/>
            <wp:effectExtent l="0" t="0" r="12065" b="7620"/>
            <wp:docPr id="904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icture 904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86458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在基 </w:t>
      </w:r>
      <w:r>
        <w:drawing>
          <wp:inline distT="0" distB="0" distL="114300" distR="114300">
            <wp:extent cx="545465" cy="89535"/>
            <wp:effectExtent l="0" t="0" r="6985" b="5715"/>
            <wp:docPr id="905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Picture 905"/>
                    <pic:cNvPicPr>
                      <a:picLocks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4596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下的坐标。</w:t>
      </w:r>
    </w:p>
    <w:p w14:paraId="03443A3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1036955" cy="130810"/>
            <wp:effectExtent l="0" t="0" r="10795" b="2540"/>
            <wp:docPr id="906" name="Picture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>
                      <a:picLocks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071880" cy="130810"/>
            <wp:effectExtent l="0" t="0" r="13970" b="2540"/>
            <wp:docPr id="907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07201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，则 </w:t>
      </w:r>
      <w:r>
        <w:drawing>
          <wp:inline distT="0" distB="0" distL="114300" distR="114300">
            <wp:extent cx="469900" cy="117475"/>
            <wp:effectExtent l="0" t="0" r="6350" b="15875"/>
            <wp:docPr id="908" name="Picture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470458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636270" cy="124460"/>
            <wp:effectExtent l="0" t="0" r="11430" b="8890"/>
            <wp:docPr id="909" name="Picture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63640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。计算得</w:t>
      </w:r>
    </w:p>
    <w:p w14:paraId="2C3D1CB7">
      <w:pPr>
        <w:spacing w:before="100" w:after="100" w:line="240" w:lineRule="auto"/>
        <w:jc w:val="center"/>
      </w:pPr>
      <w:r>
        <w:drawing>
          <wp:inline distT="0" distB="0" distL="114300" distR="114300">
            <wp:extent cx="2018665" cy="690880"/>
            <wp:effectExtent l="0" t="0" r="635" b="13970"/>
            <wp:docPr id="910" name="Picture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>
                      <a:picLocks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2018741" cy="69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8C4C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（2）</w:t>
      </w:r>
      <w:r>
        <w:drawing>
          <wp:inline distT="0" distB="0" distL="114300" distR="114300">
            <wp:extent cx="62230" cy="117475"/>
            <wp:effectExtent l="0" t="0" r="13970" b="15875"/>
            <wp:docPr id="911" name="Picture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>
                      <a:picLocks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 </w:t>
      </w:r>
      <w:r>
        <w:drawing>
          <wp:inline distT="0" distB="0" distL="114300" distR="114300">
            <wp:extent cx="62230" cy="62230"/>
            <wp:effectExtent l="0" t="0" r="13970" b="13970"/>
            <wp:docPr id="912" name="Picture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 912"/>
                    <pic:cNvPicPr>
                      <a:picLocks noChangeAspect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基下的坐标为 </w:t>
      </w:r>
      <w:r>
        <w:drawing>
          <wp:inline distT="0" distB="0" distL="114300" distR="114300">
            <wp:extent cx="304165" cy="138430"/>
            <wp:effectExtent l="0" t="0" r="635" b="13970"/>
            <wp:docPr id="913" name="Picture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>
                      <a:picLocks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04512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，在 </w:t>
      </w:r>
      <w:r>
        <w:drawing>
          <wp:inline distT="0" distB="0" distL="114300" distR="114300">
            <wp:extent cx="68580" cy="89535"/>
            <wp:effectExtent l="0" t="0" r="7620" b="5715"/>
            <wp:docPr id="914" name="Picture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Picture 914"/>
                    <pic:cNvPicPr>
                      <a:picLocks noChangeAspect="1"/>
                    </pic:cNvPicPr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基下的坐标为 </w:t>
      </w:r>
      <w:r>
        <w:drawing>
          <wp:inline distT="0" distB="0" distL="114300" distR="114300">
            <wp:extent cx="885190" cy="144780"/>
            <wp:effectExtent l="0" t="0" r="10160" b="7620"/>
            <wp:docPr id="915" name="Picture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>
                      <a:picLocks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88532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，计算得 </w:t>
      </w:r>
      <w:r>
        <w:drawing>
          <wp:inline distT="0" distB="0" distL="114300" distR="114300">
            <wp:extent cx="1369060" cy="158750"/>
            <wp:effectExtent l="0" t="0" r="2540" b="12700"/>
            <wp:docPr id="916" name="Picture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Picture 916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1437640" cy="158750"/>
            <wp:effectExtent l="0" t="0" r="10160" b="12700"/>
            <wp:docPr id="917" name="Picture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>
                      <a:picLocks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437927" cy="1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377807A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2（2021 年 1 月期末）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在多项式空间 </w:t>
      </w:r>
      <w:r>
        <w:drawing>
          <wp:inline distT="0" distB="0" distL="114300" distR="114300">
            <wp:extent cx="290195" cy="130810"/>
            <wp:effectExtent l="0" t="0" r="14605" b="2540"/>
            <wp:docPr id="918" name="Picture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>
                      <a:picLocks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29040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中，线性变换 </w:t>
      </w:r>
      <w:r>
        <w:drawing>
          <wp:inline distT="0" distB="0" distL="114300" distR="114300">
            <wp:extent cx="96520" cy="89535"/>
            <wp:effectExtent l="0" t="0" r="17780" b="5715"/>
            <wp:docPr id="919" name="Picture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定义为 </w:t>
      </w:r>
      <w:r>
        <w:drawing>
          <wp:inline distT="0" distB="0" distL="114300" distR="114300">
            <wp:extent cx="1341120" cy="130810"/>
            <wp:effectExtent l="0" t="0" r="11430" b="2540"/>
            <wp:docPr id="920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>
                      <a:picLocks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34167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。（1）求 </w:t>
      </w:r>
      <w:r>
        <w:drawing>
          <wp:inline distT="0" distB="0" distL="114300" distR="114300">
            <wp:extent cx="96520" cy="89535"/>
            <wp:effectExtent l="0" t="0" r="17780" b="5715"/>
            <wp:docPr id="921" name="Picture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在基 </w:t>
      </w:r>
      <w:r>
        <w:drawing>
          <wp:inline distT="0" distB="0" distL="114300" distR="114300">
            <wp:extent cx="393700" cy="138430"/>
            <wp:effectExtent l="0" t="0" r="6350" b="13970"/>
            <wp:docPr id="922" name="Picture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>
                      <a:picLocks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9412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下的矩阵；（2）求从基 </w:t>
      </w:r>
      <w:r>
        <w:drawing>
          <wp:inline distT="0" distB="0" distL="114300" distR="114300">
            <wp:extent cx="393700" cy="138430"/>
            <wp:effectExtent l="0" t="0" r="6350" b="13970"/>
            <wp:docPr id="923" name="Picture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>
                      <a:picLocks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9412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到基 </w:t>
      </w:r>
      <w:r>
        <w:drawing>
          <wp:inline distT="0" distB="0" distL="114300" distR="114300">
            <wp:extent cx="864235" cy="138430"/>
            <wp:effectExtent l="0" t="0" r="12065" b="13970"/>
            <wp:docPr id="924" name="Picture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>
                      <a:picLocks noChangeAspect="1"/>
                    </pic:cNvPicPr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864582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的过渡矩阵与 </w:t>
      </w:r>
      <w:r>
        <w:drawing>
          <wp:inline distT="0" distB="0" distL="114300" distR="114300">
            <wp:extent cx="96520" cy="89535"/>
            <wp:effectExtent l="0" t="0" r="17780" b="5715"/>
            <wp:docPr id="925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在新基下的矩阵。</w:t>
      </w:r>
    </w:p>
    <w:p w14:paraId="67AC156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（1）</w:t>
      </w:r>
      <w:r>
        <w:drawing>
          <wp:inline distT="0" distB="0" distL="114300" distR="114300">
            <wp:extent cx="504190" cy="130810"/>
            <wp:effectExtent l="0" t="0" r="10160" b="2540"/>
            <wp:docPr id="926" name="Picture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Picture 926"/>
                    <pic:cNvPicPr>
                      <a:picLocks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753110" cy="130810"/>
            <wp:effectExtent l="0" t="0" r="8890" b="2540"/>
            <wp:docPr id="927" name="Picture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75339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947420" cy="144780"/>
            <wp:effectExtent l="0" t="0" r="5080" b="7620"/>
            <wp:docPr id="928" name="Picture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Picture 928"/>
                    <pic:cNvPicPr>
                      <a:picLocks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94755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，故 </w:t>
      </w:r>
      <w:r>
        <w:drawing>
          <wp:inline distT="0" distB="0" distL="114300" distR="114300">
            <wp:extent cx="96520" cy="89535"/>
            <wp:effectExtent l="0" t="0" r="17780" b="5715"/>
            <wp:docPr id="929" name="Picture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在基 </w:t>
      </w:r>
      <w:r>
        <w:drawing>
          <wp:inline distT="0" distB="0" distL="114300" distR="114300">
            <wp:extent cx="393700" cy="138430"/>
            <wp:effectExtent l="0" t="0" r="6350" b="13970"/>
            <wp:docPr id="930" name="Picture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>
                      <a:picLocks noChangeAspect="1"/>
                    </pic:cNvPicPr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94123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下的矩阵为</w:t>
      </w:r>
    </w:p>
    <w:p w14:paraId="214BF360">
      <w:pPr>
        <w:spacing w:before="100" w:after="100" w:line="240" w:lineRule="auto"/>
        <w:jc w:val="center"/>
      </w:pPr>
      <w:r>
        <w:drawing>
          <wp:inline distT="0" distB="0" distL="114300" distR="114300">
            <wp:extent cx="974725" cy="504190"/>
            <wp:effectExtent l="0" t="0" r="15875" b="10160"/>
            <wp:docPr id="931" name="Picture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Picture 931"/>
                    <pic:cNvPicPr>
                      <a:picLocks noChangeAspect="1"/>
                    </pic:cNvPicPr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974936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25FC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（2）新基 </w:t>
      </w:r>
      <w:r>
        <w:drawing>
          <wp:inline distT="0" distB="0" distL="114300" distR="114300">
            <wp:extent cx="926465" cy="138430"/>
            <wp:effectExtent l="0" t="0" r="6985" b="13970"/>
            <wp:docPr id="932" name="Picture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>
                      <a:picLocks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926812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在旧基下的坐标分别为 </w:t>
      </w:r>
      <w:r>
        <w:drawing>
          <wp:inline distT="0" distB="0" distL="114300" distR="114300">
            <wp:extent cx="1610995" cy="144780"/>
            <wp:effectExtent l="0" t="0" r="8255" b="7620"/>
            <wp:docPr id="933" name="Picture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>
                      <a:picLocks noChangeAspect="1"/>
                    </pic:cNvPicPr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161134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，过渡矩阵 </w:t>
      </w:r>
      <w:r>
        <w:drawing>
          <wp:inline distT="0" distB="0" distL="114300" distR="114300">
            <wp:extent cx="974725" cy="504190"/>
            <wp:effectExtent l="0" t="0" r="15875" b="10160"/>
            <wp:docPr id="934" name="Picture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>
                      <a:picLocks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974936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96520" cy="89535"/>
            <wp:effectExtent l="0" t="0" r="17780" b="5715"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在新基下的矩阵为</w:t>
      </w:r>
    </w:p>
    <w:p w14:paraId="7C1BE7C4">
      <w:pPr>
        <w:spacing w:before="100" w:after="100" w:line="240" w:lineRule="auto"/>
        <w:jc w:val="center"/>
      </w:pPr>
      <w:r>
        <w:drawing>
          <wp:inline distT="0" distB="0" distL="114300" distR="114300">
            <wp:extent cx="1694180" cy="504190"/>
            <wp:effectExtent l="0" t="0" r="1270" b="10160"/>
            <wp:docPr id="936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>
                      <a:picLocks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694315" cy="5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88B5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可直接验证：</w:t>
      </w:r>
      <w:r>
        <w:drawing>
          <wp:inline distT="0" distB="0" distL="114300" distR="114300">
            <wp:extent cx="504190" cy="130810"/>
            <wp:effectExtent l="0" t="0" r="10160" b="2540"/>
            <wp:docPr id="937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>
                      <a:picLocks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0447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2295525" cy="130810"/>
            <wp:effectExtent l="0" t="0" r="9525" b="2540"/>
            <wp:docPr id="938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>
                      <a:picLocks noChangeAspect="1"/>
                    </pic:cNvPicPr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2295872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3304540" cy="144780"/>
            <wp:effectExtent l="0" t="0" r="10160" b="7620"/>
            <wp:docPr id="939" name="Picture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>
                      <a:picLocks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30482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6B77CB76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第 7 章  内积空间</w:t>
      </w:r>
    </w:p>
    <w:p w14:paraId="7AED92FB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在抽象的线性空间中引入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内积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，就得到长度、夹角、正交等几何概念，线性代数由此回到几何。有限维实内积空间称为</w:t>
      </w:r>
      <w:r>
        <w:rPr>
          <w:rFonts w:ascii="Times New Roman" w:hAnsi="Times New Roman" w:eastAsia="宋体"/>
          <w:b/>
          <w:i w:val="0"/>
          <w:color w:val="1F4E79"/>
          <w:sz w:val="21"/>
        </w:rPr>
        <w:t>欧氏空间</w:t>
      </w:r>
      <w:r>
        <w:rPr>
          <w:rFonts w:ascii="Times New Roman" w:hAnsi="Times New Roman" w:eastAsia="宋体"/>
          <w:b w:val="0"/>
          <w:i w:val="0"/>
          <w:color w:val="595959"/>
          <w:sz w:val="21"/>
        </w:rPr>
        <w:t>。本章主线：内积公理 → 范数与柯西不等式 → 标准正交基与施密特正交化 → 正交变换 →（选学）酉空间 → 欧氏空间的同构。</w:t>
      </w:r>
    </w:p>
    <w:p w14:paraId="46332B56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7.1 内积、范数与正交性</w:t>
      </w:r>
    </w:p>
    <w:p w14:paraId="02B1D49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7.1.1（实内积与欧氏空间）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实线性空间 </w:t>
      </w:r>
      <w:r>
        <w:drawing>
          <wp:inline distT="0" distB="0" distL="114300" distR="114300">
            <wp:extent cx="103505" cy="96520"/>
            <wp:effectExtent l="0" t="0" r="10795" b="17780"/>
            <wp:docPr id="940" name="Picture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上满足下列公理的二元实函数 </w:t>
      </w:r>
      <w:r>
        <w:drawing>
          <wp:inline distT="0" distB="0" distL="114300" distR="114300">
            <wp:extent cx="325120" cy="130810"/>
            <wp:effectExtent l="0" t="0" r="17780" b="2540"/>
            <wp:docPr id="941" name="Picture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5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称为内积：</w:t>
      </w:r>
    </w:p>
    <w:p w14:paraId="71F836AB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1. 对称性：</w:t>
      </w:r>
      <w:r>
        <w:drawing>
          <wp:inline distT="0" distB="0" distL="114300" distR="114300">
            <wp:extent cx="822960" cy="130810"/>
            <wp:effectExtent l="0" t="0" r="15240" b="2540"/>
            <wp:docPr id="942" name="Picture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/>
                    <pic:cNvPicPr>
                      <a:picLocks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82309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42361EE0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2. 可加性：</w:t>
      </w:r>
      <w:r>
        <w:drawing>
          <wp:inline distT="0" distB="0" distL="114300" distR="114300">
            <wp:extent cx="1790065" cy="130810"/>
            <wp:effectExtent l="0" t="0" r="635" b="2540"/>
            <wp:docPr id="943" name="Picture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Picture 943"/>
                    <pic:cNvPicPr>
                      <a:picLocks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79056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61095ACB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3. 齐次性：</w:t>
      </w:r>
      <w:r>
        <w:drawing>
          <wp:inline distT="0" distB="0" distL="114300" distR="114300">
            <wp:extent cx="974725" cy="130810"/>
            <wp:effectExtent l="0" t="0" r="15875" b="2540"/>
            <wp:docPr id="944" name="Picture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Picture 944"/>
                    <pic:cNvPicPr>
                      <a:picLocks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97493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46234518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4. 非负性：</w:t>
      </w:r>
      <w:r>
        <w:drawing>
          <wp:inline distT="0" distB="0" distL="114300" distR="114300">
            <wp:extent cx="574040" cy="130810"/>
            <wp:effectExtent l="0" t="0" r="16510" b="2540"/>
            <wp:docPr id="945" name="Picture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>
                      <a:picLocks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7417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，且 </w:t>
      </w:r>
      <w:r>
        <w:drawing>
          <wp:inline distT="0" distB="0" distL="114300" distR="114300">
            <wp:extent cx="1292225" cy="130810"/>
            <wp:effectExtent l="0" t="0" r="3175" b="2540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>
                      <a:picLocks noChangeAspect="1"/>
                    </pic:cNvPicPr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29272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FB77D66">
      <w:pPr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定义了内积的实线性空间称为实内积空间，有限维的称为欧氏空间。</w:t>
      </w:r>
      <w:r>
        <w:drawing>
          <wp:inline distT="0" distB="0" distL="114300" distR="114300">
            <wp:extent cx="165735" cy="89535"/>
            <wp:effectExtent l="0" t="0" r="5715" b="5715"/>
            <wp:docPr id="947" name="Picture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中的标准内积 </w:t>
      </w:r>
      <w:r>
        <w:drawing>
          <wp:inline distT="0" distB="0" distL="114300" distR="114300">
            <wp:extent cx="1929130" cy="144780"/>
            <wp:effectExtent l="0" t="0" r="13970" b="7620"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>
                      <a:picLocks noChangeAspect="1"/>
                    </pic:cNvPicPr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073A1E5A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范数（长度）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864235" cy="165735"/>
            <wp:effectExtent l="0" t="0" r="12065" b="5715"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>
                      <a:picLocks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864582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；单位化 </w:t>
      </w:r>
      <w:r>
        <w:drawing>
          <wp:inline distT="0" distB="0" distL="114300" distR="114300">
            <wp:extent cx="213995" cy="165735"/>
            <wp:effectExtent l="0" t="0" r="14605" b="5715"/>
            <wp:docPr id="9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>
                      <a:picLocks noChangeAspect="1"/>
                    </pic:cNvPicPr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214071" cy="1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。核心不等式</w:t>
      </w:r>
    </w:p>
    <w:p w14:paraId="59E01545">
      <w:pPr>
        <w:spacing w:before="100" w:after="100" w:line="240" w:lineRule="auto"/>
        <w:jc w:val="center"/>
      </w:pPr>
      <w:r>
        <w:drawing>
          <wp:inline distT="0" distB="0" distL="114300" distR="114300">
            <wp:extent cx="2585720" cy="130810"/>
            <wp:effectExtent l="0" t="0" r="5080" b="2540"/>
            <wp:docPr id="951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>
                      <a:picLocks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586278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B6AD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推导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：对任意实数 </w:t>
      </w:r>
      <w:r>
        <w:drawing>
          <wp:inline distT="0" distB="0" distL="114300" distR="114300">
            <wp:extent cx="47625" cy="82550"/>
            <wp:effectExtent l="0" t="0" r="9525" b="12700"/>
            <wp:docPr id="952" name="Pictur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>
                      <a:picLocks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8124" cy="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2738120" cy="144780"/>
            <wp:effectExtent l="0" t="0" r="5080" b="7620"/>
            <wp:docPr id="953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953"/>
                    <pic:cNvPicPr>
                      <a:picLocks noChangeAspect="1"/>
                    </pic:cNvPicPr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，二次式恒非负 ⇒ 判别式 </w:t>
      </w:r>
      <w:r>
        <w:drawing>
          <wp:inline distT="0" distB="0" distL="114300" distR="114300">
            <wp:extent cx="1748790" cy="144780"/>
            <wp:effectExtent l="0" t="0" r="3810" b="7620"/>
            <wp:docPr id="954" name="Picture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>
                      <a:picLocks noChangeAspect="1"/>
                    </pic:cNvPicPr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74907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。由此得三角不等式 </w:t>
      </w:r>
      <w:r>
        <w:drawing>
          <wp:inline distT="0" distB="0" distL="114300" distR="114300">
            <wp:extent cx="1223645" cy="130810"/>
            <wp:effectExtent l="0" t="0" r="14605" b="2540"/>
            <wp:docPr id="955" name="Picture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>
                      <a:picLocks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22385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与余弦公式</w:t>
      </w:r>
    </w:p>
    <w:p w14:paraId="58246D36">
      <w:pPr>
        <w:spacing w:before="100" w:after="100" w:line="240" w:lineRule="auto"/>
        <w:jc w:val="center"/>
      </w:pPr>
      <w:r>
        <w:drawing>
          <wp:inline distT="0" distB="0" distL="114300" distR="114300">
            <wp:extent cx="1182370" cy="325120"/>
            <wp:effectExtent l="0" t="0" r="17780" b="17780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>
                      <a:picLocks noChangeAspect="1"/>
                    </pic:cNvPicPr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3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A19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正交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566420" cy="130810"/>
            <wp:effectExtent l="0" t="0" r="5080" b="254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>
                      <a:picLocks noChangeAspect="1"/>
                    </pic:cNvPicPr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56670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时称 </w:t>
      </w:r>
      <w:r>
        <w:drawing>
          <wp:inline distT="0" distB="0" distL="114300" distR="114300">
            <wp:extent cx="82550" cy="62230"/>
            <wp:effectExtent l="0" t="0" r="12700" b="13970"/>
            <wp:docPr id="95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76200" cy="117475"/>
            <wp:effectExtent l="0" t="0" r="0" b="15875"/>
            <wp:docPr id="959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>
                      <a:picLocks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76335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正交，记 </w:t>
      </w:r>
      <w:r>
        <w:drawing>
          <wp:inline distT="0" distB="0" distL="114300" distR="114300">
            <wp:extent cx="338455" cy="117475"/>
            <wp:effectExtent l="0" t="0" r="4445" b="15875"/>
            <wp:docPr id="960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>
                      <a:picLocks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38531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两两正交的非零向量组线性无关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；正交向量组满足勾股定理 </w:t>
      </w:r>
      <w:r>
        <w:drawing>
          <wp:inline distT="0" distB="0" distL="114300" distR="114300">
            <wp:extent cx="1396365" cy="144780"/>
            <wp:effectExtent l="0" t="0" r="13335" b="7620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>
                      <a:picLocks noChangeAspect="1"/>
                    </pic:cNvPicPr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1396441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242458AC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7.2 标准正交基与施密特正交化</w:t>
      </w:r>
    </w:p>
    <w:p w14:paraId="4B6D01F9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7.2.1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由两两正交的单位向量构成的基称为标准正交基 </w:t>
      </w:r>
      <w:r>
        <w:drawing>
          <wp:inline distT="0" distB="0" distL="114300" distR="114300">
            <wp:extent cx="545465" cy="82550"/>
            <wp:effectExtent l="0" t="0" r="6985" b="12700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>
                      <a:picLocks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545964" cy="8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698500" cy="138430"/>
            <wp:effectExtent l="0" t="0" r="6350" b="13970"/>
            <wp:docPr id="963" name="Picture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698635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。在标准正交基下，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坐标就是内积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</w:p>
    <w:p w14:paraId="249DD61E">
      <w:pPr>
        <w:spacing w:before="100" w:after="100" w:line="240" w:lineRule="auto"/>
        <w:jc w:val="center"/>
      </w:pPr>
      <w:r>
        <w:drawing>
          <wp:inline distT="0" distB="0" distL="114300" distR="114300">
            <wp:extent cx="933450" cy="373380"/>
            <wp:effectExtent l="0" t="0" r="0" b="7620"/>
            <wp:docPr id="964" name="Pictur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964"/>
                    <pic:cNvPicPr>
                      <a:picLocks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D812">
      <w:pPr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>方法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：求标准正交基（施密特正交化）</w:t>
      </w:r>
    </w:p>
    <w:p w14:paraId="3582BFDE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1. 从线性无关组 </w:t>
      </w:r>
      <w:r>
        <w:drawing>
          <wp:inline distT="0" distB="0" distL="114300" distR="114300">
            <wp:extent cx="560070" cy="117475"/>
            <wp:effectExtent l="0" t="0" r="11430" b="15875"/>
            <wp:docPr id="965" name="Picture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出发，</w:t>
      </w:r>
      <w:r>
        <w:drawing>
          <wp:inline distT="0" distB="0" distL="114300" distR="114300">
            <wp:extent cx="455930" cy="117475"/>
            <wp:effectExtent l="0" t="0" r="1270" b="15875"/>
            <wp:docPr id="966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>
                      <a:picLocks noChangeAspect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456353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0957785B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2. 逐项减去投影：</w:t>
      </w:r>
      <w:r>
        <w:drawing>
          <wp:inline distT="0" distB="0" distL="114300" distR="114300">
            <wp:extent cx="1437640" cy="213995"/>
            <wp:effectExtent l="0" t="0" r="10160" b="14605"/>
            <wp:docPr id="967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>
                      <a:picLocks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437927" cy="21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6B29E0C5">
      <w:pPr>
        <w:spacing w:after="50"/>
        <w:ind w:left="400" w:hanging="40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3. 单位化：</w:t>
      </w:r>
      <w:r>
        <w:drawing>
          <wp:inline distT="0" distB="0" distL="114300" distR="114300">
            <wp:extent cx="553085" cy="172085"/>
            <wp:effectExtent l="0" t="0" r="18415" b="18415"/>
            <wp:docPr id="968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>
                      <a:picLocks noChangeAspect="1"/>
                    </pic:cNvPicPr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553432" cy="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4AFD2D0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正交补与正交投影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drawing>
          <wp:inline distT="0" distB="0" distL="114300" distR="114300">
            <wp:extent cx="1403350" cy="144780"/>
            <wp:effectExtent l="0" t="0" r="6350" b="7620"/>
            <wp:docPr id="969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>
                      <a:picLocks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403908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。有限维欧氏空间中 </w:t>
      </w:r>
      <w:r>
        <w:drawing>
          <wp:inline distT="0" distB="0" distL="114300" distR="114300">
            <wp:extent cx="808990" cy="124460"/>
            <wp:effectExtent l="0" t="0" r="10160" b="8890"/>
            <wp:docPr id="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1541145" cy="124460"/>
            <wp:effectExtent l="0" t="0" r="1905" b="8890"/>
            <wp:docPr id="971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>
                      <a:picLocks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54164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  <w:r>
        <w:drawing>
          <wp:inline distT="0" distB="0" distL="114300" distR="114300">
            <wp:extent cx="82550" cy="62230"/>
            <wp:effectExtent l="0" t="0" r="12700" b="13970"/>
            <wp:docPr id="972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 </w:t>
      </w:r>
      <w:r>
        <w:drawing>
          <wp:inline distT="0" distB="0" distL="114300" distR="114300">
            <wp:extent cx="138430" cy="96520"/>
            <wp:effectExtent l="0" t="0" r="13970" b="17780"/>
            <wp:docPr id="973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上的正交投影是使 </w:t>
      </w:r>
      <w:r>
        <w:drawing>
          <wp:inline distT="0" distB="0" distL="114300" distR="114300">
            <wp:extent cx="636270" cy="117475"/>
            <wp:effectExtent l="0" t="0" r="11430" b="15875"/>
            <wp:docPr id="974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>
                      <a:picLocks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63640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的唯一向量 </w:t>
      </w:r>
      <w:r>
        <w:drawing>
          <wp:inline distT="0" distB="0" distL="114300" distR="114300">
            <wp:extent cx="379730" cy="117475"/>
            <wp:effectExtent l="0" t="0" r="1270" b="15875"/>
            <wp:docPr id="975" name="Picture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80017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，即 </w:t>
      </w:r>
      <w:r>
        <w:drawing>
          <wp:inline distT="0" distB="0" distL="114300" distR="114300">
            <wp:extent cx="82550" cy="62230"/>
            <wp:effectExtent l="0" t="0" r="12700" b="13970"/>
            <wp:docPr id="976" name="Pictur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Picture 976"/>
                    <pic:cNvPicPr>
                      <a:picLocks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到 </w:t>
      </w:r>
      <w:r>
        <w:drawing>
          <wp:inline distT="0" distB="0" distL="114300" distR="114300">
            <wp:extent cx="138430" cy="96520"/>
            <wp:effectExtent l="0" t="0" r="13970" b="17780"/>
            <wp:docPr id="977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38565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最短距离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点；最小二乘解正是求 </w:t>
      </w:r>
      <w:r>
        <w:drawing>
          <wp:inline distT="0" distB="0" distL="114300" distR="114300">
            <wp:extent cx="55245" cy="96520"/>
            <wp:effectExtent l="0" t="0" r="1905" b="17780"/>
            <wp:docPr id="978" name="Picture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2" cy="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在列空间上的投影（与第 3 章呼应）。</w:t>
      </w:r>
    </w:p>
    <w:p w14:paraId="5244796D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7.3 正交变换</w:t>
      </w:r>
    </w:p>
    <w:p w14:paraId="2C86AD8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定义 7.3.1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线性变换 </w:t>
      </w:r>
      <w:r>
        <w:drawing>
          <wp:inline distT="0" distB="0" distL="114300" distR="114300">
            <wp:extent cx="96520" cy="89535"/>
            <wp:effectExtent l="0" t="0" r="17780" b="5715"/>
            <wp:docPr id="979" name="Pictur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若保持内积，</w:t>
      </w:r>
      <w:r>
        <w:drawing>
          <wp:inline distT="0" distB="0" distL="114300" distR="114300">
            <wp:extent cx="1009650" cy="130810"/>
            <wp:effectExtent l="0" t="0" r="0" b="2540"/>
            <wp:docPr id="980" name="Picture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>
                      <a:picLocks noChangeAspect="1"/>
                    </pic:cNvPicPr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100978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，称为正交变换。等价条件（会互证）：</w:t>
      </w:r>
    </w:p>
    <w:p w14:paraId="7A00C2C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96520" cy="89535"/>
            <wp:effectExtent l="0" t="0" r="17780" b="5715"/>
            <wp:docPr id="981" name="Picture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保持长度：</w:t>
      </w:r>
      <w:r>
        <w:drawing>
          <wp:inline distT="0" distB="0" distL="114300" distR="114300">
            <wp:extent cx="704850" cy="130810"/>
            <wp:effectExtent l="0" t="0" r="0" b="2540"/>
            <wp:docPr id="982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>
                      <a:picLocks noChangeAspect="1"/>
                    </pic:cNvPicPr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</w:t>
      </w:r>
    </w:p>
    <w:p w14:paraId="4CE84B6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96520" cy="89535"/>
            <wp:effectExtent l="0" t="0" r="17780" b="5715"/>
            <wp:docPr id="983" name="Picture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Picture 983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把标准正交基映为标准正交基；</w:t>
      </w:r>
    </w:p>
    <w:p w14:paraId="3B25943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drawing>
          <wp:inline distT="0" distB="0" distL="114300" distR="114300">
            <wp:extent cx="96520" cy="89535"/>
            <wp:effectExtent l="0" t="0" r="17780" b="5715"/>
            <wp:docPr id="984" name="Picture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97078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在标准正交基下的矩阵为正交矩阵（</w:t>
      </w:r>
      <w:r>
        <w:drawing>
          <wp:inline distT="0" distB="0" distL="114300" distR="114300">
            <wp:extent cx="566420" cy="138430"/>
            <wp:effectExtent l="0" t="0" r="5080" b="13970"/>
            <wp:docPr id="985" name="Picture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>
                      <a:picLocks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566707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）。</w:t>
      </w:r>
    </w:p>
    <w:p w14:paraId="21122D44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性质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正交变换必为可逆变换；其特征值的模 </w:t>
      </w:r>
      <w:r>
        <w:drawing>
          <wp:inline distT="0" distB="0" distL="114300" distR="114300">
            <wp:extent cx="393700" cy="130810"/>
            <wp:effectExtent l="0" t="0" r="6350" b="2540"/>
            <wp:docPr id="986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>
                      <a:picLocks noChangeAspect="1"/>
                    </pic:cNvPicPr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94123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（实特征值只能为 </w:t>
      </w:r>
      <w:r>
        <w:drawing>
          <wp:inline distT="0" distB="0" distL="114300" distR="114300">
            <wp:extent cx="172085" cy="89535"/>
            <wp:effectExtent l="0" t="0" r="18415" b="5715"/>
            <wp:docPr id="987" name="Picture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Picture 987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）；特征值为 </w:t>
      </w:r>
      <w:r>
        <w:drawing>
          <wp:inline distT="0" distB="0" distL="114300" distR="114300">
            <wp:extent cx="172085" cy="96520"/>
            <wp:effectExtent l="0" t="0" r="18415" b="17780"/>
            <wp:docPr id="988" name="Picture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>
                      <a:picLocks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72584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的几何意义是反射，</w:t>
      </w:r>
      <w:r>
        <w:drawing>
          <wp:inline distT="0" distB="0" distL="114300" distR="114300">
            <wp:extent cx="68580" cy="89535"/>
            <wp:effectExtent l="0" t="0" r="7620" b="5715"/>
            <wp:docPr id="989" name="Picture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>
                      <a:picLocks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68867" cy="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是恒同方向。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二阶正交变换分类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</w:t>
      </w:r>
      <w:r>
        <w:drawing>
          <wp:inline distT="0" distB="0" distL="114300" distR="114300">
            <wp:extent cx="421005" cy="130810"/>
            <wp:effectExtent l="0" t="0" r="17145" b="2540"/>
            <wp:docPr id="990" name="Picture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Picture 990"/>
                    <pic:cNvPicPr>
                      <a:picLocks noChangeAspect="1"/>
                    </pic:cNvPicPr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421504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时为旋转，</w:t>
      </w:r>
      <w:r>
        <w:drawing>
          <wp:inline distT="0" distB="0" distL="114300" distR="114300">
            <wp:extent cx="525145" cy="130810"/>
            <wp:effectExtent l="0" t="0" r="8255" b="2540"/>
            <wp:docPr id="991" name="Picture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525221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时为反射（关于某直线的镜面）。</w:t>
      </w:r>
    </w:p>
    <w:p w14:paraId="5576A5A2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在标准正交基下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，正交变换的矩阵 </w:t>
      </w:r>
      <w:r>
        <w:drawing>
          <wp:inline distT="0" distB="0" distL="114300" distR="114300">
            <wp:extent cx="103505" cy="117475"/>
            <wp:effectExtent l="0" t="0" r="10795" b="15875"/>
            <wp:docPr id="992" name="Picture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1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594360" cy="138430"/>
            <wp:effectExtent l="0" t="0" r="15240" b="13970"/>
            <wp:docPr id="993" name="Picture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Picture 993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9491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；两个标准正交基之间的过渡矩阵是正交矩阵。</w:t>
      </w:r>
    </w:p>
    <w:p w14:paraId="58A26F5E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7.4 酉空间与欧氏空间的同构</w:t>
      </w:r>
    </w:p>
    <w:p w14:paraId="4F25B01F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酉空间（选学）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复线性空间上满足共轭对称性 </w:t>
      </w:r>
      <w:r>
        <w:drawing>
          <wp:inline distT="0" distB="0" distL="114300" distR="114300">
            <wp:extent cx="822960" cy="172085"/>
            <wp:effectExtent l="0" t="0" r="15240" b="18415"/>
            <wp:docPr id="994" name="Picture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>
                      <a:picLocks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823095" cy="1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（其余三条公理类比）的内积空间。保持内积的变换为酉变换，标准正交基下的矩阵 </w:t>
      </w:r>
      <w:r>
        <w:drawing>
          <wp:inline distT="0" distB="0" distL="114300" distR="114300">
            <wp:extent cx="103505" cy="96520"/>
            <wp:effectExtent l="0" t="0" r="10795" b="17780"/>
            <wp:docPr id="995" name="Picture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03716" cy="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满足 </w:t>
      </w:r>
      <w:r>
        <w:drawing>
          <wp:inline distT="0" distB="0" distL="114300" distR="114300">
            <wp:extent cx="587375" cy="124460"/>
            <wp:effectExtent l="0" t="0" r="3175" b="8890"/>
            <wp:docPr id="996" name="Picture 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/>
                    <pic:cNvPicPr>
                      <a:picLocks noChangeAspect="1"/>
                    </pic:cNvPicPr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87451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（</w:t>
      </w:r>
      <w:r>
        <w:drawing>
          <wp:inline distT="0" distB="0" distL="114300" distR="114300">
            <wp:extent cx="560070" cy="172085"/>
            <wp:effectExtent l="0" t="0" r="11430" b="18415"/>
            <wp:docPr id="997" name="Picture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Picture 997"/>
                    <pic:cNvPicPr>
                      <a:picLocks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），称酉矩阵；酉矩阵特征值模为 1。</w:t>
      </w:r>
    </w:p>
    <w:p w14:paraId="5F4A0B6E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同构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：两个欧氏空间若存在保持加法、数乘与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内积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的一一对应，称等距同构。</w:t>
      </w:r>
      <w:r>
        <w:rPr>
          <w:rFonts w:ascii="Times New Roman" w:hAnsi="Times New Roman" w:eastAsia="宋体"/>
          <w:b/>
          <w:i w:val="0"/>
          <w:color w:val="000000"/>
          <w:sz w:val="22"/>
        </w:rPr>
        <w:t>定理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宋体"/>
          <w:b/>
          <w:i w:val="0"/>
          <w:color w:val="1F4E79"/>
          <w:sz w:val="22"/>
        </w:rPr>
        <w:t>有限维欧氏空间同构 ⇔ 维数相同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；任意 </w:t>
      </w:r>
      <w:r>
        <w:drawing>
          <wp:inline distT="0" distB="0" distL="114300" distR="114300">
            <wp:extent cx="82550" cy="62230"/>
            <wp:effectExtent l="0" t="0" r="12700" b="13970"/>
            <wp:docPr id="998" name="Picture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973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维欧氏空间都等距同构于标准内积空间 </w:t>
      </w:r>
      <w:r>
        <w:drawing>
          <wp:inline distT="0" distB="0" distL="114300" distR="114300">
            <wp:extent cx="165735" cy="89535"/>
            <wp:effectExtent l="0" t="0" r="5715" b="5715"/>
            <wp:docPr id="999" name="Picture 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Picture 99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。这使欧氏空间的问题都能化为 </w:t>
      </w:r>
      <w:r>
        <w:drawing>
          <wp:inline distT="0" distB="0" distL="114300" distR="114300">
            <wp:extent cx="165735" cy="89535"/>
            <wp:effectExtent l="0" t="0" r="5715" b="5715"/>
            <wp:docPr id="1000" name="Picture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" cy="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中的向量计算。</w:t>
      </w:r>
    </w:p>
    <w:p w14:paraId="23648485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7.5 本章易错点</w:t>
      </w:r>
    </w:p>
    <w:p w14:paraId="4E10EE23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柯西不等式等号成立当且仅当 </w:t>
      </w:r>
      <w:r>
        <w:drawing>
          <wp:inline distT="0" distB="0" distL="114300" distR="114300">
            <wp:extent cx="220980" cy="117475"/>
            <wp:effectExtent l="0" t="0" r="7620" b="15875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>
                      <a:picLocks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21538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 xml:space="preserve"> 线性相关；推导依赖“判别式非正”，思路要会复现。</w:t>
      </w:r>
    </w:p>
    <w:p w14:paraId="0019D197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正交 ≠ 垂直直线的直观：零向量与一切向量正交，但“两两正交的非零向量组线性无关”才成立。</w:t>
      </w:r>
    </w:p>
    <w:p w14:paraId="3586528E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施密特正交化保持子空间链不变：</w:t>
      </w:r>
      <w:r>
        <w:drawing>
          <wp:inline distT="0" distB="0" distL="114300" distR="114300">
            <wp:extent cx="2122170" cy="130810"/>
            <wp:effectExtent l="0" t="0" r="11430" b="254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122457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/>
          <w:i w:val="0"/>
          <w:color w:val="C00000"/>
          <w:sz w:val="22"/>
        </w:rPr>
        <w:t>，换序或漏项都会破坏这条性质。</w:t>
      </w:r>
    </w:p>
    <w:p w14:paraId="5907EA4F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正交变换的特征值模为 1 是必要非充分条件；判定正交变换用“保内积”或“标准正交基的像是标准正交基”。</w:t>
      </w:r>
    </w:p>
    <w:p w14:paraId="35369C5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/>
          <w:i w:val="0"/>
          <w:color w:val="C00000"/>
          <w:sz w:val="22"/>
        </w:rPr>
        <w:t>实对称矩阵的正交对角化中，特征向量必须“先正交化再单位化”，且跨特征子空间的向量已自动正交。</w:t>
      </w:r>
    </w:p>
    <w:p w14:paraId="35046723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7.6 真题示例</w:t>
      </w:r>
    </w:p>
    <w:p w14:paraId="572FE881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例 1（2021—2022 第一学期期末填空）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求与向量 </w:t>
      </w:r>
      <w:r>
        <w:drawing>
          <wp:inline distT="0" distB="0" distL="114300" distR="114300">
            <wp:extent cx="760730" cy="144780"/>
            <wp:effectExtent l="0" t="0" r="1270" b="762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>
                      <a:picLocks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760865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、</w:t>
      </w:r>
      <w:r>
        <w:drawing>
          <wp:inline distT="0" distB="0" distL="114300" distR="114300">
            <wp:extent cx="753110" cy="144780"/>
            <wp:effectExtent l="0" t="0" r="8890" b="762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>
                      <a:picLocks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753397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都正交且长度为 3 的向量。</w:t>
      </w:r>
    </w:p>
    <w:p w14:paraId="360669E7">
      <w:pPr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解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设 </w:t>
      </w:r>
      <w:r>
        <w:drawing>
          <wp:inline distT="0" distB="0" distL="114300" distR="114300">
            <wp:extent cx="739775" cy="144780"/>
            <wp:effectExtent l="0" t="0" r="3175" b="762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>
                      <a:picLocks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740122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，要求 </w:t>
      </w:r>
      <w:r>
        <w:drawing>
          <wp:inline distT="0" distB="0" distL="114300" distR="114300">
            <wp:extent cx="483235" cy="124460"/>
            <wp:effectExtent l="0" t="0" r="12065" b="889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>
                      <a:picLocks noChangeAspect="1"/>
                    </pic:cNvPicPr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483734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469900" cy="138430"/>
            <wp:effectExtent l="0" t="0" r="6350" b="1397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>
                      <a:picLocks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470458" cy="1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，</w:t>
      </w:r>
      <w:r>
        <w:drawing>
          <wp:inline distT="0" distB="0" distL="114300" distR="114300">
            <wp:extent cx="449580" cy="130810"/>
            <wp:effectExtent l="0" t="0" r="7620" b="254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>
                      <a:picLocks noChangeAspect="1"/>
                    </pic:cNvPicPr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449715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。前两式即 </w:t>
      </w:r>
      <w:r>
        <w:drawing>
          <wp:inline distT="0" distB="0" distL="114300" distR="114300">
            <wp:extent cx="1445260" cy="117475"/>
            <wp:effectExtent l="0" t="0" r="2540" b="15875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>
                      <a:picLocks noChangeAspect="1"/>
                    </pic:cNvPicPr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445395" cy="1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，解空间的基础解系为 </w:t>
      </w:r>
      <w:r>
        <w:drawing>
          <wp:inline distT="0" distB="0" distL="114300" distR="114300">
            <wp:extent cx="704850" cy="144780"/>
            <wp:effectExtent l="0" t="0" r="0" b="762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>
                      <a:picLocks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705273" cy="1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；单位化并取模 3：</w:t>
      </w:r>
      <w:r>
        <w:drawing>
          <wp:inline distT="0" distB="0" distL="114300" distR="114300">
            <wp:extent cx="2419985" cy="220980"/>
            <wp:effectExtent l="0" t="0" r="18415" b="762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>
                      <a:picLocks noChangeAspect="1"/>
                    </pic:cNvPicPr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2420332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。</w:t>
      </w:r>
    </w:p>
    <w:p w14:paraId="47952404">
      <w:pPr>
        <w:keepNext/>
        <w:pageBreakBefore/>
        <w:spacing w:before="160" w:after="160"/>
      </w:pPr>
      <w:r>
        <w:rPr>
          <w:rFonts w:ascii="微软雅黑" w:hAnsi="微软雅黑" w:eastAsia="微软雅黑"/>
          <w:b/>
          <w:i w:val="0"/>
          <w:color w:val="000000"/>
          <w:sz w:val="33"/>
        </w:rPr>
        <w:t>附录  公式速查与真题索引</w:t>
      </w:r>
    </w:p>
    <w:p w14:paraId="5235C921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考前最后一页：核心公式速查表 + 历年试卷索引 + 高频考点自检。公式均按本手册正文的记号。</w:t>
      </w:r>
    </w:p>
    <w:p w14:paraId="1AB9BE0A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A.1 核心公式速查</w:t>
      </w:r>
    </w:p>
    <w:p w14:paraId="1990A556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7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行列式与矩阵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 w14:paraId="2D99F8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61DEA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7B1A63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要点</w:t>
            </w:r>
          </w:p>
        </w:tc>
      </w:tr>
      <w:tr w14:paraId="254460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75E10C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$</w:t>
            </w:r>
          </w:p>
        </w:tc>
        <w:tc>
          <w:tcPr>
            <w:tcW w:w="3456" w:type="dxa"/>
            <w:vAlign w:val="center"/>
          </w:tcPr>
          <w:p w14:paraId="2177E9D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AB</w:t>
            </w:r>
          </w:p>
        </w:tc>
      </w:tr>
      <w:tr w14:paraId="5A5D82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228790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$AA^{*}=A^{*}A=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445CFC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</w:t>
            </w:r>
          </w:p>
        </w:tc>
      </w:tr>
      <w:tr w14:paraId="2EDB72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1D2F6B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$A^{-1}=frac{1}{</w:t>
            </w:r>
          </w:p>
        </w:tc>
        <w:tc>
          <w:tcPr>
            <w:tcW w:w="3456" w:type="dxa"/>
            <w:vAlign w:val="center"/>
          </w:tcPr>
          <w:p w14:paraId="27B62CD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</w:t>
            </w:r>
          </w:p>
        </w:tc>
      </w:tr>
      <w:tr w14:paraId="397FC2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656B4564">
            <w:pPr>
              <w:spacing w:after="0"/>
              <w:jc w:val="center"/>
            </w:pPr>
            <w:r>
              <w:drawing>
                <wp:inline distT="0" distB="0" distL="114300" distR="114300">
                  <wp:extent cx="912495" cy="144780"/>
                  <wp:effectExtent l="0" t="0" r="1905" b="7620"/>
                  <wp:docPr id="1012" name="Picture 1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Picture 1012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706" cy="1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，</w:t>
            </w:r>
            <w:r>
              <w:drawing>
                <wp:inline distT="0" distB="0" distL="114300" distR="114300">
                  <wp:extent cx="1078230" cy="144780"/>
                  <wp:effectExtent l="0" t="0" r="7620" b="7620"/>
                  <wp:docPr id="1013" name="Picture 1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Picture 1013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653" cy="14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22CFF7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转置与逆都反序</w:t>
            </w:r>
          </w:p>
        </w:tc>
      </w:tr>
      <w:tr w14:paraId="0C50FB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113ED73">
            <w:pPr>
              <w:spacing w:after="0"/>
              <w:jc w:val="center"/>
            </w:pPr>
            <w:r>
              <w:drawing>
                <wp:inline distT="0" distB="0" distL="114300" distR="114300">
                  <wp:extent cx="995680" cy="130810"/>
                  <wp:effectExtent l="0" t="0" r="13970" b="2540"/>
                  <wp:docPr id="1014" name="Picture 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Picture 1014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680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3FC695F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迹的轮换性</w:t>
            </w:r>
          </w:p>
        </w:tc>
      </w:tr>
      <w:tr w14:paraId="5A9DA1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04AD267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范德蒙德行列式 </w:t>
            </w:r>
            <w:r>
              <w:drawing>
                <wp:inline distT="0" distB="0" distL="114300" distR="114300">
                  <wp:extent cx="794385" cy="158750"/>
                  <wp:effectExtent l="0" t="0" r="5715" b="12700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Picture 1015"/>
                          <pic:cNvPicPr>
                            <a:picLocks noChangeAspect="1"/>
                          </pic:cNvPicPr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884" cy="15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3879C71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逐行升幂结构</w:t>
            </w:r>
          </w:p>
        </w:tc>
      </w:tr>
    </w:tbl>
    <w:p w14:paraId="177025F7">
      <w:pPr>
        <w:spacing w:after="60" w:line="240" w:lineRule="auto"/>
      </w:pPr>
    </w:p>
    <w:p w14:paraId="7EDC261B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8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秩与方程组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 w14:paraId="5A8F15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32C0BA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62631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要点</w:t>
            </w:r>
          </w:p>
        </w:tc>
      </w:tr>
      <w:tr w14:paraId="6E9217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2837F5D">
            <w:pPr>
              <w:spacing w:after="0"/>
              <w:jc w:val="center"/>
            </w:pPr>
            <w:r>
              <w:drawing>
                <wp:inline distT="0" distB="0" distL="114300" distR="114300">
                  <wp:extent cx="1396365" cy="130810"/>
                  <wp:effectExtent l="0" t="0" r="13335" b="2540"/>
                  <wp:docPr id="1016" name="Picture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Picture 1016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441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7276212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和矩阵</w:t>
            </w:r>
          </w:p>
        </w:tc>
      </w:tr>
      <w:tr w14:paraId="28AD5B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5C5F2CD8">
            <w:pPr>
              <w:spacing w:after="0"/>
              <w:jc w:val="center"/>
            </w:pPr>
            <w:r>
              <w:drawing>
                <wp:inline distT="0" distB="0" distL="114300" distR="114300">
                  <wp:extent cx="1478915" cy="130810"/>
                  <wp:effectExtent l="0" t="0" r="6985" b="2540"/>
                  <wp:docPr id="1017" name="Picture 1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Picture 1017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414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790D49B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乘积</w:t>
            </w:r>
          </w:p>
        </w:tc>
      </w:tr>
      <w:tr w14:paraId="7B1B9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082B4EA">
            <w:pPr>
              <w:spacing w:after="0"/>
              <w:jc w:val="center"/>
            </w:pPr>
            <w:r>
              <w:drawing>
                <wp:inline distT="0" distB="0" distL="114300" distR="114300">
                  <wp:extent cx="1472565" cy="130810"/>
                  <wp:effectExtent l="0" t="0" r="13335" b="2540"/>
                  <wp:docPr id="1018" name="Picture 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" name="Picture 1018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776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7A15187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西尔维斯特</w:t>
            </w:r>
          </w:p>
        </w:tc>
      </w:tr>
      <w:tr w14:paraId="4B412A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4C9FC12F">
            <w:pPr>
              <w:spacing w:after="0"/>
              <w:jc w:val="center"/>
            </w:pPr>
            <w:r>
              <w:drawing>
                <wp:inline distT="0" distB="0" distL="114300" distR="114300">
                  <wp:extent cx="822960" cy="130810"/>
                  <wp:effectExtent l="0" t="0" r="15240" b="2540"/>
                  <wp:docPr id="1019" name="Picture 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" name="Picture 1019"/>
                          <pic:cNvPicPr>
                            <a:picLocks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095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有解；</w:t>
            </w:r>
            <w:r>
              <w:drawing>
                <wp:inline distT="0" distB="0" distL="114300" distR="114300">
                  <wp:extent cx="317500" cy="76200"/>
                  <wp:effectExtent l="0" t="0" r="6350" b="0"/>
                  <wp:docPr id="1020" name="Picture 1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" name="Picture 1020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7" cy="7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无穷多解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1B5E8C6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可解性判据</w:t>
            </w:r>
          </w:p>
        </w:tc>
      </w:tr>
      <w:tr w14:paraId="1CFE05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B8C886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基础解系含 </w:t>
            </w:r>
            <w:r>
              <w:drawing>
                <wp:inline distT="0" distB="0" distL="114300" distR="114300">
                  <wp:extent cx="504190" cy="130810"/>
                  <wp:effectExtent l="0" t="0" r="10160" b="2540"/>
                  <wp:docPr id="1021" name="Picture 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" name="Picture 1021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77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个向量</w:t>
            </w:r>
          </w:p>
        </w:tc>
        <w:tc>
          <w:tcPr>
            <w:tcW w:w="3456" w:type="dxa"/>
            <w:vAlign w:val="center"/>
          </w:tcPr>
          <w:p w14:paraId="41AE5B9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齐次组解空间维数</w:t>
            </w:r>
          </w:p>
        </w:tc>
      </w:tr>
      <w:tr w14:paraId="1225E1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7834B1E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通解 = 特解 + 导出组通解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639D5F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非齐次组</w:t>
            </w:r>
          </w:p>
        </w:tc>
      </w:tr>
    </w:tbl>
    <w:p w14:paraId="4CA20512">
      <w:pPr>
        <w:spacing w:after="60" w:line="240" w:lineRule="auto"/>
      </w:pPr>
    </w:p>
    <w:p w14:paraId="580DCE04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9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特征值与二次型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 w14:paraId="2DF1E8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9637C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6D4350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要点</w:t>
            </w:r>
          </w:p>
        </w:tc>
      </w:tr>
      <w:tr w14:paraId="050D94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F4C911B">
            <w:pPr>
              <w:spacing w:after="0"/>
              <w:jc w:val="center"/>
            </w:pPr>
            <w:r>
              <w:drawing>
                <wp:inline distT="0" distB="0" distL="114300" distR="114300">
                  <wp:extent cx="663575" cy="130810"/>
                  <wp:effectExtent l="0" t="0" r="3175" b="2540"/>
                  <wp:docPr id="1022" name="Picture 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Picture 1022"/>
                          <pic:cNvPicPr>
                            <a:picLocks noChangeAspect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86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，$prodlambda_i=</w:t>
            </w:r>
          </w:p>
        </w:tc>
        <w:tc>
          <w:tcPr>
            <w:tcW w:w="3456" w:type="dxa"/>
            <w:vAlign w:val="center"/>
          </w:tcPr>
          <w:p w14:paraId="5673CEC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</w:t>
            </w:r>
          </w:p>
        </w:tc>
      </w:tr>
      <w:tr w14:paraId="61D175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695A7B04">
            <w:pPr>
              <w:spacing w:after="0"/>
              <w:jc w:val="center"/>
            </w:pPr>
            <w:r>
              <w:drawing>
                <wp:inline distT="0" distB="0" distL="114300" distR="114300">
                  <wp:extent cx="276225" cy="130810"/>
                  <wp:effectExtent l="0" t="0" r="9525" b="2540"/>
                  <wp:docPr id="1023" name="Picture 1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Picture 1023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01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的特征值为 </w:t>
            </w:r>
            <w:r>
              <w:drawing>
                <wp:inline distT="0" distB="0" distL="114300" distR="114300">
                  <wp:extent cx="296545" cy="130810"/>
                  <wp:effectExtent l="0" t="0" r="8255" b="2540"/>
                  <wp:docPr id="1024" name="Picture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44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1C0AE20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谱映射</w:t>
            </w:r>
          </w:p>
        </w:tc>
      </w:tr>
      <w:tr w14:paraId="4DD024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349420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可对角化 ⇔ 几何重数 = 代数重数</w:t>
            </w:r>
          </w:p>
        </w:tc>
        <w:tc>
          <w:tcPr>
            <w:tcW w:w="3456" w:type="dxa"/>
            <w:vAlign w:val="center"/>
          </w:tcPr>
          <w:p w14:paraId="41FF89A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逐特征值验证</w:t>
            </w:r>
          </w:p>
        </w:tc>
      </w:tr>
      <w:tr w14:paraId="2107AB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100AFC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实对称矩阵必可正交对角化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439B84BF">
            <w:pPr>
              <w:spacing w:after="0"/>
              <w:jc w:val="center"/>
            </w:pPr>
            <w:r>
              <w:drawing>
                <wp:inline distT="0" distB="0" distL="114300" distR="114300">
                  <wp:extent cx="387350" cy="138430"/>
                  <wp:effectExtent l="0" t="0" r="12700" b="13970"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/>
                          <pic:cNvPicPr>
                            <a:picLocks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85" cy="13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 xml:space="preserve"> 对角</w:t>
            </w:r>
          </w:p>
        </w:tc>
      </w:tr>
      <w:tr w14:paraId="326987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3FF72C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标准形系数：正交变换法 = 特征值</w:t>
            </w:r>
          </w:p>
        </w:tc>
        <w:tc>
          <w:tcPr>
            <w:tcW w:w="3456" w:type="dxa"/>
            <w:vAlign w:val="center"/>
          </w:tcPr>
          <w:p w14:paraId="5B90355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主轴定理</w:t>
            </w:r>
          </w:p>
        </w:tc>
      </w:tr>
      <w:tr w14:paraId="7EFB68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3330F5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正定 ⇔ 特征值全正 ⇔ 顺序主子式全正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1B2EFBB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三个常用判据</w:t>
            </w:r>
          </w:p>
        </w:tc>
      </w:tr>
    </w:tbl>
    <w:p w14:paraId="4EFB021B">
      <w:pPr>
        <w:spacing w:after="60" w:line="240" w:lineRule="auto"/>
      </w:pPr>
    </w:p>
    <w:p w14:paraId="2A6D7DFA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10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空间与内积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 w14:paraId="4CE7DC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90C426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DEE4D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要点</w:t>
            </w:r>
          </w:p>
        </w:tc>
      </w:tr>
      <w:tr w14:paraId="2C8171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0070D3C">
            <w:pPr>
              <w:spacing w:after="0"/>
              <w:jc w:val="center"/>
            </w:pPr>
            <w:r>
              <w:drawing>
                <wp:inline distT="0" distB="0" distL="114300" distR="114300">
                  <wp:extent cx="1735455" cy="103505"/>
                  <wp:effectExtent l="0" t="0" r="17145" b="10795"/>
                  <wp:docPr id="1026" name="Picture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/>
                          <pic:cNvPicPr>
                            <a:picLocks noChangeAspect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802" cy="10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vAlign w:val="center"/>
          </w:tcPr>
          <w:p w14:paraId="062868D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核与像维数公式</w:t>
            </w:r>
          </w:p>
        </w:tc>
      </w:tr>
      <w:tr w14:paraId="4F1342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070C47D8">
            <w:pPr>
              <w:spacing w:after="0"/>
              <w:jc w:val="center"/>
            </w:pPr>
            <w:r>
              <w:drawing>
                <wp:inline distT="0" distB="0" distL="114300" distR="114300">
                  <wp:extent cx="2765425" cy="130810"/>
                  <wp:effectExtent l="0" t="0" r="15875" b="2540"/>
                  <wp:docPr id="1027" name="Picture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027"/>
                          <pic:cNvPicPr>
                            <a:picLocks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1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1F4D60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交与和</w:t>
            </w:r>
          </w:p>
        </w:tc>
      </w:tr>
      <w:tr w14:paraId="4CF755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70F7D9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旧坐标 = 过渡矩阵 × 新坐标</w:t>
            </w:r>
          </w:p>
        </w:tc>
        <w:tc>
          <w:tcPr>
            <w:tcW w:w="3456" w:type="dxa"/>
            <w:vAlign w:val="center"/>
          </w:tcPr>
          <w:p w14:paraId="79EAC131">
            <w:pPr>
              <w:spacing w:after="0"/>
              <w:jc w:val="center"/>
            </w:pPr>
            <w:r>
              <w:drawing>
                <wp:inline distT="0" distB="0" distL="114300" distR="114300">
                  <wp:extent cx="421005" cy="124460"/>
                  <wp:effectExtent l="0" t="0" r="17145" b="8890"/>
                  <wp:docPr id="1028" name="Picture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8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04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24AE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7B1A8A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同一变换在不同基下矩阵相似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314A76CB">
            <w:pPr>
              <w:spacing w:after="0"/>
              <w:jc w:val="center"/>
            </w:pPr>
            <w:r>
              <w:drawing>
                <wp:inline distT="0" distB="0" distL="114300" distR="114300">
                  <wp:extent cx="718820" cy="124460"/>
                  <wp:effectExtent l="0" t="0" r="5080" b="8890"/>
                  <wp:docPr id="1029" name="Picture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Picture 1029"/>
                          <pic:cNvPicPr>
                            <a:picLocks noChangeAspect="1"/>
                          </pic:cNvPicPr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78" cy="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1234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66EF4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$</w:t>
            </w:r>
          </w:p>
        </w:tc>
        <w:tc>
          <w:tcPr>
            <w:tcW w:w="3456" w:type="dxa"/>
            <w:vAlign w:val="center"/>
          </w:tcPr>
          <w:p w14:paraId="6BFDB05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(alpha,beta)</w:t>
            </w:r>
          </w:p>
        </w:tc>
      </w:tr>
      <w:tr w14:paraId="773CDB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456" w:type="dxa"/>
            <w:shd w:val="clear" w:color="auto" w:fill="EAF1F8"/>
            <w:vAlign w:val="center"/>
          </w:tcPr>
          <w:p w14:paraId="10AAC05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标准正交基下坐标 = 内积</w:t>
            </w:r>
          </w:p>
        </w:tc>
        <w:tc>
          <w:tcPr>
            <w:tcW w:w="3456" w:type="dxa"/>
            <w:shd w:val="clear" w:color="auto" w:fill="EAF1F8"/>
            <w:vAlign w:val="center"/>
          </w:tcPr>
          <w:p w14:paraId="6778ED23">
            <w:pPr>
              <w:spacing w:after="0"/>
              <w:jc w:val="center"/>
            </w:pPr>
            <w:r>
              <w:drawing>
                <wp:inline distT="0" distB="0" distL="114300" distR="114300">
                  <wp:extent cx="864235" cy="130810"/>
                  <wp:effectExtent l="0" t="0" r="12065" b="2540"/>
                  <wp:docPr id="1030" name="Picture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/>
                          <pic:cNvPicPr>
                            <a:picLocks noChangeAspect="1"/>
                          </pic:cNvPicPr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582" cy="13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2B0B6">
      <w:pPr>
        <w:spacing w:after="60" w:line="240" w:lineRule="auto"/>
      </w:pPr>
    </w:p>
    <w:p w14:paraId="0971BB25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A.2 历年试卷索引</w:t>
      </w:r>
    </w:p>
    <w:p w14:paraId="702ECC01">
      <w:pPr>
        <w:keepNext/>
        <w:spacing w:before="140" w:after="80"/>
        <w:jc w:val="center"/>
      </w:pPr>
      <w:r>
        <w:rPr>
          <w:rFonts w:ascii="微软雅黑" w:hAnsi="微软雅黑" w:eastAsia="微软雅黑"/>
          <w:b/>
          <w:i w:val="0"/>
          <w:color w:val="000000"/>
          <w:sz w:val="20"/>
        </w:rPr>
        <w:t xml:space="preserve">表 11  </w:t>
      </w:r>
      <w:r>
        <w:rPr>
          <w:rFonts w:ascii="Times New Roman" w:hAnsi="Times New Roman" w:eastAsia="宋体"/>
          <w:b w:val="0"/>
          <w:i w:val="0"/>
          <w:color w:val="595959"/>
          <w:sz w:val="20"/>
        </w:rPr>
        <w:t>本课程历年试卷存档（用于考前演练）</w:t>
      </w:r>
      <w:bookmarkStart w:id="0" w:name="_GoBack"/>
      <w:bookmarkEnd w:id="0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 w14:paraId="3904EA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tblHeader/>
          <w:jc w:val="center"/>
        </w:trPr>
        <w:tc>
          <w:tcPr>
            <w:tcW w:w="3134" w:type="dxa"/>
            <w:shd w:val="clear" w:color="auto" w:fill="1F4E79"/>
            <w:vAlign w:val="center"/>
          </w:tcPr>
          <w:p w14:paraId="51C1659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学期</w:t>
            </w:r>
          </w:p>
        </w:tc>
        <w:tc>
          <w:tcPr>
            <w:tcW w:w="3134" w:type="dxa"/>
            <w:shd w:val="clear" w:color="auto" w:fill="1F4E79"/>
            <w:vAlign w:val="center"/>
          </w:tcPr>
          <w:p w14:paraId="4995DD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卷别</w:t>
            </w:r>
          </w:p>
        </w:tc>
        <w:tc>
          <w:tcPr>
            <w:tcW w:w="3134" w:type="dxa"/>
            <w:shd w:val="clear" w:color="auto" w:fill="1F4E79"/>
            <w:vAlign w:val="center"/>
          </w:tcPr>
          <w:p w14:paraId="1B370C9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9"/>
              </w:rPr>
              <w:t>备注</w:t>
            </w:r>
          </w:p>
        </w:tc>
      </w:tr>
      <w:tr w14:paraId="44E42C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0C52D1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2013—2014 第一学期</w:t>
            </w:r>
          </w:p>
        </w:tc>
        <w:tc>
          <w:tcPr>
            <w:tcW w:w="3134" w:type="dxa"/>
            <w:vAlign w:val="center"/>
          </w:tcPr>
          <w:p w14:paraId="2520FE0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期末（含答案）</w:t>
            </w:r>
          </w:p>
        </w:tc>
        <w:tc>
          <w:tcPr>
            <w:tcW w:w="3134" w:type="dxa"/>
            <w:vAlign w:val="center"/>
          </w:tcPr>
          <w:p w14:paraId="33894A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参数方程组、二次型正交对角化</w:t>
            </w:r>
          </w:p>
        </w:tc>
      </w:tr>
      <w:tr w14:paraId="1EC3BF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674B009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2014—2015 第一学期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16B1A3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28DEAB0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复习版</w:t>
            </w:r>
          </w:p>
        </w:tc>
      </w:tr>
      <w:tr w14:paraId="7181B8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01F0970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2015—2016 第二学期</w:t>
            </w:r>
          </w:p>
        </w:tc>
        <w:tc>
          <w:tcPr>
            <w:tcW w:w="3134" w:type="dxa"/>
            <w:vAlign w:val="center"/>
          </w:tcPr>
          <w:p w14:paraId="4A2FB50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</w:t>
            </w:r>
          </w:p>
        </w:tc>
        <w:tc>
          <w:tcPr>
            <w:tcW w:w="3134" w:type="dxa"/>
            <w:vAlign w:val="center"/>
          </w:tcPr>
          <w:p w14:paraId="2169F58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复习版</w:t>
            </w:r>
          </w:p>
        </w:tc>
      </w:tr>
      <w:tr w14:paraId="00DF27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6C5FA76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2021 年 1 月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1BBE51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期末（含参考解答）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3BD44A4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线性变换矩阵、过渡矩阵</w:t>
            </w:r>
          </w:p>
        </w:tc>
      </w:tr>
      <w:tr w14:paraId="354212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33E2D21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2021—2022 第一学期</w:t>
            </w:r>
          </w:p>
        </w:tc>
        <w:tc>
          <w:tcPr>
            <w:tcW w:w="3134" w:type="dxa"/>
            <w:vAlign w:val="center"/>
          </w:tcPr>
          <w:p w14:paraId="633A65D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期末（含答案）</w:t>
            </w:r>
          </w:p>
        </w:tc>
        <w:tc>
          <w:tcPr>
            <w:tcW w:w="3134" w:type="dxa"/>
            <w:vAlign w:val="center"/>
          </w:tcPr>
          <w:p w14:paraId="38C07B1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过渡矩阵、循环矩阵特征值</w:t>
            </w:r>
          </w:p>
        </w:tc>
      </w:tr>
      <w:tr w14:paraId="454AB4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3445A93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2021—2022 第二学期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16B1455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期末（含答案）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074F1A8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复习版</w:t>
            </w:r>
          </w:p>
        </w:tc>
      </w:tr>
      <w:tr w14:paraId="2D2DAE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484889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2022—2023 第一学期</w:t>
            </w:r>
          </w:p>
        </w:tc>
        <w:tc>
          <w:tcPr>
            <w:tcW w:w="3134" w:type="dxa"/>
            <w:vAlign w:val="center"/>
          </w:tcPr>
          <w:p w14:paraId="289E653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期末（含答案）</w:t>
            </w:r>
          </w:p>
        </w:tc>
        <w:tc>
          <w:tcPr>
            <w:tcW w:w="3134" w:type="dxa"/>
            <w:vAlign w:val="center"/>
          </w:tcPr>
          <w:p w14:paraId="09A232D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复习版</w:t>
            </w:r>
          </w:p>
        </w:tc>
      </w:tr>
      <w:tr w14:paraId="5D6543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shd w:val="clear" w:color="auto" w:fill="EAF1F8"/>
            <w:vAlign w:val="center"/>
          </w:tcPr>
          <w:p w14:paraId="750080A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2022—2023 第二学期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4326BA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期末（含答案）</w:t>
            </w:r>
          </w:p>
        </w:tc>
        <w:tc>
          <w:tcPr>
            <w:tcW w:w="3134" w:type="dxa"/>
            <w:shd w:val="clear" w:color="auto" w:fill="EAF1F8"/>
            <w:vAlign w:val="center"/>
          </w:tcPr>
          <w:p w14:paraId="7E3B335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复习版</w:t>
            </w:r>
          </w:p>
        </w:tc>
      </w:tr>
      <w:tr w14:paraId="506D16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jc w:val="center"/>
        </w:trPr>
        <w:tc>
          <w:tcPr>
            <w:tcW w:w="3134" w:type="dxa"/>
            <w:vAlign w:val="center"/>
          </w:tcPr>
          <w:p w14:paraId="13B2736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2015—2020 各学期</w:t>
            </w:r>
          </w:p>
        </w:tc>
        <w:tc>
          <w:tcPr>
            <w:tcW w:w="3134" w:type="dxa"/>
            <w:vAlign w:val="center"/>
          </w:tcPr>
          <w:p w14:paraId="217C272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期中试卷 8 份</w:t>
            </w:r>
          </w:p>
        </w:tc>
        <w:tc>
          <w:tcPr>
            <w:tcW w:w="3134" w:type="dxa"/>
            <w:vAlign w:val="center"/>
          </w:tcPr>
          <w:p w14:paraId="4E9F2CE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早期章节自测</w:t>
            </w:r>
          </w:p>
        </w:tc>
      </w:tr>
    </w:tbl>
    <w:p w14:paraId="7191B87C">
      <w:pPr>
        <w:spacing w:after="60" w:line="240" w:lineRule="auto"/>
      </w:pPr>
    </w:p>
    <w:p w14:paraId="1FCDE320">
      <w:pPr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A.3 考前自检清单</w:t>
      </w:r>
    </w:p>
    <w:p w14:paraId="1AE9A12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三阶以内的行列式口算、四阶行列式 3 分钟内算对（性质化简 + 展开）</w:t>
      </w:r>
    </w:p>
    <w:p w14:paraId="05650BC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[ ] 会用 </w:t>
      </w:r>
      <w:r>
        <w:drawing>
          <wp:inline distT="0" distB="0" distL="114300" distR="114300">
            <wp:extent cx="414655" cy="130810"/>
            <wp:effectExtent l="0" t="0" r="4445" b="2540"/>
            <wp:docPr id="1031" name="Pictur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14866" cy="1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行变换求逆；会解矩阵方程 </w:t>
      </w:r>
      <w:r>
        <w:drawing>
          <wp:inline distT="0" distB="0" distL="114300" distR="114300">
            <wp:extent cx="490855" cy="103505"/>
            <wp:effectExtent l="0" t="0" r="4445" b="10795"/>
            <wp:docPr id="1032" name="Picture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9120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与 </w:t>
      </w:r>
      <w:r>
        <w:drawing>
          <wp:inline distT="0" distB="0" distL="114300" distR="114300">
            <wp:extent cx="490855" cy="103505"/>
            <wp:effectExtent l="0" t="0" r="4445" b="10795"/>
            <wp:docPr id="1033" name="Picture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1033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91202" cy="10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1DE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会求矩阵的秩，并能证明 2—3 个常用秩不等式</w:t>
      </w:r>
    </w:p>
    <w:p w14:paraId="19F4FBC5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会求向量组的极大无关组，并把其余向量用极大无关组表出</w:t>
      </w:r>
    </w:p>
    <w:p w14:paraId="4EDD6D32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含参数的方程组能完整讨论：无解 / 唯一解 / 无穷多解并写通解</w:t>
      </w:r>
    </w:p>
    <w:p w14:paraId="5B14A47E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[ ] 会求特征值、特征向量，检验 </w:t>
      </w:r>
      <w:r>
        <w:drawing>
          <wp:inline distT="0" distB="0" distL="114300" distR="114300">
            <wp:extent cx="435610" cy="109855"/>
            <wp:effectExtent l="0" t="0" r="2540" b="4445"/>
            <wp:docPr id="1034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" cy="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 xml:space="preserve"> 是否为对角阵</w:t>
      </w:r>
    </w:p>
    <w:p w14:paraId="27CD30B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实对称矩阵：会正交对角化（先正交化再单位化，列顺序与对角元对应）</w:t>
      </w:r>
    </w:p>
    <w:p w14:paraId="2B2DF160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二次型：配方法、初等变换法、正交变换法都会；正定性三判据熟练</w:t>
      </w:r>
    </w:p>
    <w:p w14:paraId="373DA981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基变换：会写过渡矩阵，会用“旧坐标 = C × 新坐标”</w:t>
      </w:r>
    </w:p>
    <w:p w14:paraId="573233D6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线性变换：会求给定基下的矩阵，会算核与像的维数</w:t>
      </w:r>
    </w:p>
    <w:p w14:paraId="1419EA94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施密特正交化公式默写无误；正交变换等价条件能互证</w:t>
      </w:r>
    </w:p>
    <w:p w14:paraId="61FA2EFA">
      <w:pPr>
        <w:spacing w:after="50"/>
        <w:ind w:left="320" w:hanging="220"/>
        <w:jc w:val="both"/>
      </w:pPr>
      <w:r>
        <w:rPr>
          <w:rFonts w:ascii="Times New Roman" w:hAnsi="Times New Roman" w:eastAsia="宋体"/>
          <w:b/>
          <w:i w:val="0"/>
          <w:color w:val="1F4E79"/>
          <w:sz w:val="22"/>
        </w:rPr>
        <w:t xml:space="preserve">•  </w:t>
      </w:r>
      <w:r>
        <w:rPr>
          <w:rFonts w:ascii="Times New Roman" w:hAnsi="Times New Roman" w:eastAsia="宋体"/>
          <w:b w:val="0"/>
          <w:i w:val="0"/>
          <w:color w:val="000000"/>
          <w:sz w:val="22"/>
        </w:rPr>
        <w:t>[ ] 柯西不等式会推导；正交投影与最小二乘的几何意义清楚</w:t>
      </w:r>
    </w:p>
    <w:p w14:paraId="62A7E53A">
      <w:pPr>
        <w:spacing w:after="14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完成以上自检即可应对本课程期中、期末考试与研究生入学考试线代部分。建议按“真题示例 → 自检清单 → 错题回看对应小节”的循环复习。</w:t>
      </w:r>
    </w:p>
    <w:sectPr>
      <w:footerReference r:id="rId5" w:type="default"/>
      <w:pgSz w:w="11906" w:h="16838"/>
      <w:pgMar w:top="1191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1BC46">
    <w:pPr>
      <w:pStyle w:val="24"/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E26"/>
    <w:rsid w:val="00AA1D8D"/>
    <w:rsid w:val="00B47730"/>
    <w:rsid w:val="00CB0664"/>
    <w:rsid w:val="00FC693F"/>
    <w:rsid w:val="4BD5336B"/>
    <w:rsid w:val="5710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7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2" Type="http://schemas.openxmlformats.org/officeDocument/2006/relationships/fontTable" Target="fontTable.xml"/><Relationship Id="rId621" Type="http://schemas.openxmlformats.org/officeDocument/2006/relationships/customXml" Target="../customXml/item1.xml"/><Relationship Id="rId620" Type="http://schemas.openxmlformats.org/officeDocument/2006/relationships/numbering" Target="numbering.xml"/><Relationship Id="rId62" Type="http://schemas.openxmlformats.org/officeDocument/2006/relationships/image" Target="media/image56.png"/><Relationship Id="rId619" Type="http://schemas.openxmlformats.org/officeDocument/2006/relationships/image" Target="media/image613.png"/><Relationship Id="rId618" Type="http://schemas.openxmlformats.org/officeDocument/2006/relationships/image" Target="media/image612.png"/><Relationship Id="rId617" Type="http://schemas.openxmlformats.org/officeDocument/2006/relationships/image" Target="media/image611.png"/><Relationship Id="rId616" Type="http://schemas.openxmlformats.org/officeDocument/2006/relationships/image" Target="media/image610.png"/><Relationship Id="rId615" Type="http://schemas.openxmlformats.org/officeDocument/2006/relationships/image" Target="media/image609.png"/><Relationship Id="rId614" Type="http://schemas.openxmlformats.org/officeDocument/2006/relationships/image" Target="media/image608.png"/><Relationship Id="rId613" Type="http://schemas.openxmlformats.org/officeDocument/2006/relationships/image" Target="media/image607.png"/><Relationship Id="rId612" Type="http://schemas.openxmlformats.org/officeDocument/2006/relationships/image" Target="media/image606.png"/><Relationship Id="rId611" Type="http://schemas.openxmlformats.org/officeDocument/2006/relationships/image" Target="media/image605.png"/><Relationship Id="rId610" Type="http://schemas.openxmlformats.org/officeDocument/2006/relationships/image" Target="media/image604.png"/><Relationship Id="rId61" Type="http://schemas.openxmlformats.org/officeDocument/2006/relationships/image" Target="media/image55.png"/><Relationship Id="rId609" Type="http://schemas.openxmlformats.org/officeDocument/2006/relationships/image" Target="media/image603.png"/><Relationship Id="rId608" Type="http://schemas.openxmlformats.org/officeDocument/2006/relationships/image" Target="media/image602.png"/><Relationship Id="rId607" Type="http://schemas.openxmlformats.org/officeDocument/2006/relationships/image" Target="media/image601.png"/><Relationship Id="rId606" Type="http://schemas.openxmlformats.org/officeDocument/2006/relationships/image" Target="media/image600.png"/><Relationship Id="rId605" Type="http://schemas.openxmlformats.org/officeDocument/2006/relationships/image" Target="media/image599.png"/><Relationship Id="rId604" Type="http://schemas.openxmlformats.org/officeDocument/2006/relationships/image" Target="media/image598.png"/><Relationship Id="rId603" Type="http://schemas.openxmlformats.org/officeDocument/2006/relationships/image" Target="media/image597.png"/><Relationship Id="rId602" Type="http://schemas.openxmlformats.org/officeDocument/2006/relationships/image" Target="media/image596.png"/><Relationship Id="rId601" Type="http://schemas.openxmlformats.org/officeDocument/2006/relationships/image" Target="media/image595.png"/><Relationship Id="rId600" Type="http://schemas.openxmlformats.org/officeDocument/2006/relationships/image" Target="media/image594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9" Type="http://schemas.openxmlformats.org/officeDocument/2006/relationships/image" Target="media/image593.png"/><Relationship Id="rId598" Type="http://schemas.openxmlformats.org/officeDocument/2006/relationships/image" Target="media/image592.png"/><Relationship Id="rId597" Type="http://schemas.openxmlformats.org/officeDocument/2006/relationships/image" Target="media/image591.png"/><Relationship Id="rId596" Type="http://schemas.openxmlformats.org/officeDocument/2006/relationships/image" Target="media/image590.png"/><Relationship Id="rId595" Type="http://schemas.openxmlformats.org/officeDocument/2006/relationships/image" Target="media/image589.png"/><Relationship Id="rId594" Type="http://schemas.openxmlformats.org/officeDocument/2006/relationships/image" Target="media/image588.png"/><Relationship Id="rId593" Type="http://schemas.openxmlformats.org/officeDocument/2006/relationships/image" Target="media/image587.png"/><Relationship Id="rId592" Type="http://schemas.openxmlformats.org/officeDocument/2006/relationships/image" Target="media/image586.png"/><Relationship Id="rId591" Type="http://schemas.openxmlformats.org/officeDocument/2006/relationships/image" Target="media/image585.png"/><Relationship Id="rId590" Type="http://schemas.openxmlformats.org/officeDocument/2006/relationships/image" Target="media/image584.png"/><Relationship Id="rId59" Type="http://schemas.openxmlformats.org/officeDocument/2006/relationships/image" Target="media/image53.png"/><Relationship Id="rId589" Type="http://schemas.openxmlformats.org/officeDocument/2006/relationships/image" Target="media/image583.png"/><Relationship Id="rId588" Type="http://schemas.openxmlformats.org/officeDocument/2006/relationships/image" Target="media/image582.png"/><Relationship Id="rId587" Type="http://schemas.openxmlformats.org/officeDocument/2006/relationships/image" Target="media/image581.png"/><Relationship Id="rId586" Type="http://schemas.openxmlformats.org/officeDocument/2006/relationships/image" Target="media/image580.png"/><Relationship Id="rId585" Type="http://schemas.openxmlformats.org/officeDocument/2006/relationships/image" Target="media/image579.png"/><Relationship Id="rId584" Type="http://schemas.openxmlformats.org/officeDocument/2006/relationships/image" Target="media/image578.png"/><Relationship Id="rId583" Type="http://schemas.openxmlformats.org/officeDocument/2006/relationships/image" Target="media/image577.png"/><Relationship Id="rId582" Type="http://schemas.openxmlformats.org/officeDocument/2006/relationships/image" Target="media/image576.png"/><Relationship Id="rId581" Type="http://schemas.openxmlformats.org/officeDocument/2006/relationships/image" Target="media/image575.png"/><Relationship Id="rId580" Type="http://schemas.openxmlformats.org/officeDocument/2006/relationships/image" Target="media/image574.png"/><Relationship Id="rId58" Type="http://schemas.openxmlformats.org/officeDocument/2006/relationships/image" Target="media/image52.png"/><Relationship Id="rId579" Type="http://schemas.openxmlformats.org/officeDocument/2006/relationships/image" Target="media/image573.png"/><Relationship Id="rId578" Type="http://schemas.openxmlformats.org/officeDocument/2006/relationships/image" Target="media/image572.png"/><Relationship Id="rId577" Type="http://schemas.openxmlformats.org/officeDocument/2006/relationships/image" Target="media/image571.png"/><Relationship Id="rId576" Type="http://schemas.openxmlformats.org/officeDocument/2006/relationships/image" Target="media/image570.png"/><Relationship Id="rId575" Type="http://schemas.openxmlformats.org/officeDocument/2006/relationships/image" Target="media/image569.png"/><Relationship Id="rId574" Type="http://schemas.openxmlformats.org/officeDocument/2006/relationships/image" Target="media/image568.png"/><Relationship Id="rId573" Type="http://schemas.openxmlformats.org/officeDocument/2006/relationships/image" Target="media/image567.png"/><Relationship Id="rId572" Type="http://schemas.openxmlformats.org/officeDocument/2006/relationships/image" Target="media/image566.png"/><Relationship Id="rId571" Type="http://schemas.openxmlformats.org/officeDocument/2006/relationships/image" Target="media/image565.png"/><Relationship Id="rId570" Type="http://schemas.openxmlformats.org/officeDocument/2006/relationships/image" Target="media/image564.png"/><Relationship Id="rId57" Type="http://schemas.openxmlformats.org/officeDocument/2006/relationships/image" Target="media/image51.png"/><Relationship Id="rId569" Type="http://schemas.openxmlformats.org/officeDocument/2006/relationships/image" Target="media/image563.png"/><Relationship Id="rId568" Type="http://schemas.openxmlformats.org/officeDocument/2006/relationships/image" Target="media/image562.png"/><Relationship Id="rId567" Type="http://schemas.openxmlformats.org/officeDocument/2006/relationships/image" Target="media/image561.png"/><Relationship Id="rId566" Type="http://schemas.openxmlformats.org/officeDocument/2006/relationships/image" Target="media/image560.png"/><Relationship Id="rId565" Type="http://schemas.openxmlformats.org/officeDocument/2006/relationships/image" Target="media/image559.png"/><Relationship Id="rId564" Type="http://schemas.openxmlformats.org/officeDocument/2006/relationships/image" Target="media/image558.png"/><Relationship Id="rId563" Type="http://schemas.openxmlformats.org/officeDocument/2006/relationships/image" Target="media/image557.png"/><Relationship Id="rId562" Type="http://schemas.openxmlformats.org/officeDocument/2006/relationships/image" Target="media/image556.png"/><Relationship Id="rId561" Type="http://schemas.openxmlformats.org/officeDocument/2006/relationships/image" Target="media/image555.png"/><Relationship Id="rId560" Type="http://schemas.openxmlformats.org/officeDocument/2006/relationships/image" Target="media/image554.png"/><Relationship Id="rId56" Type="http://schemas.openxmlformats.org/officeDocument/2006/relationships/image" Target="media/image50.png"/><Relationship Id="rId559" Type="http://schemas.openxmlformats.org/officeDocument/2006/relationships/image" Target="media/image553.png"/><Relationship Id="rId558" Type="http://schemas.openxmlformats.org/officeDocument/2006/relationships/image" Target="media/image552.png"/><Relationship Id="rId557" Type="http://schemas.openxmlformats.org/officeDocument/2006/relationships/image" Target="media/image551.png"/><Relationship Id="rId556" Type="http://schemas.openxmlformats.org/officeDocument/2006/relationships/image" Target="media/image550.png"/><Relationship Id="rId555" Type="http://schemas.openxmlformats.org/officeDocument/2006/relationships/image" Target="media/image549.png"/><Relationship Id="rId554" Type="http://schemas.openxmlformats.org/officeDocument/2006/relationships/image" Target="media/image548.png"/><Relationship Id="rId553" Type="http://schemas.openxmlformats.org/officeDocument/2006/relationships/image" Target="media/image547.png"/><Relationship Id="rId552" Type="http://schemas.openxmlformats.org/officeDocument/2006/relationships/image" Target="media/image546.png"/><Relationship Id="rId551" Type="http://schemas.openxmlformats.org/officeDocument/2006/relationships/image" Target="media/image545.png"/><Relationship Id="rId550" Type="http://schemas.openxmlformats.org/officeDocument/2006/relationships/image" Target="media/image544.png"/><Relationship Id="rId55" Type="http://schemas.openxmlformats.org/officeDocument/2006/relationships/image" Target="media/image49.png"/><Relationship Id="rId549" Type="http://schemas.openxmlformats.org/officeDocument/2006/relationships/image" Target="media/image543.png"/><Relationship Id="rId548" Type="http://schemas.openxmlformats.org/officeDocument/2006/relationships/image" Target="media/image542.png"/><Relationship Id="rId547" Type="http://schemas.openxmlformats.org/officeDocument/2006/relationships/image" Target="media/image541.png"/><Relationship Id="rId546" Type="http://schemas.openxmlformats.org/officeDocument/2006/relationships/image" Target="media/image540.png"/><Relationship Id="rId545" Type="http://schemas.openxmlformats.org/officeDocument/2006/relationships/image" Target="media/image539.png"/><Relationship Id="rId544" Type="http://schemas.openxmlformats.org/officeDocument/2006/relationships/image" Target="media/image538.png"/><Relationship Id="rId543" Type="http://schemas.openxmlformats.org/officeDocument/2006/relationships/image" Target="media/image537.png"/><Relationship Id="rId542" Type="http://schemas.openxmlformats.org/officeDocument/2006/relationships/image" Target="media/image536.png"/><Relationship Id="rId541" Type="http://schemas.openxmlformats.org/officeDocument/2006/relationships/image" Target="media/image535.png"/><Relationship Id="rId540" Type="http://schemas.openxmlformats.org/officeDocument/2006/relationships/image" Target="media/image534.png"/><Relationship Id="rId54" Type="http://schemas.openxmlformats.org/officeDocument/2006/relationships/image" Target="media/image48.png"/><Relationship Id="rId539" Type="http://schemas.openxmlformats.org/officeDocument/2006/relationships/image" Target="media/image533.png"/><Relationship Id="rId538" Type="http://schemas.openxmlformats.org/officeDocument/2006/relationships/image" Target="media/image532.png"/><Relationship Id="rId537" Type="http://schemas.openxmlformats.org/officeDocument/2006/relationships/image" Target="media/image531.png"/><Relationship Id="rId536" Type="http://schemas.openxmlformats.org/officeDocument/2006/relationships/image" Target="media/image530.png"/><Relationship Id="rId535" Type="http://schemas.openxmlformats.org/officeDocument/2006/relationships/image" Target="media/image529.png"/><Relationship Id="rId534" Type="http://schemas.openxmlformats.org/officeDocument/2006/relationships/image" Target="media/image528.png"/><Relationship Id="rId533" Type="http://schemas.openxmlformats.org/officeDocument/2006/relationships/image" Target="media/image527.png"/><Relationship Id="rId532" Type="http://schemas.openxmlformats.org/officeDocument/2006/relationships/image" Target="media/image526.png"/><Relationship Id="rId531" Type="http://schemas.openxmlformats.org/officeDocument/2006/relationships/image" Target="media/image525.png"/><Relationship Id="rId530" Type="http://schemas.openxmlformats.org/officeDocument/2006/relationships/image" Target="media/image524.png"/><Relationship Id="rId53" Type="http://schemas.openxmlformats.org/officeDocument/2006/relationships/image" Target="media/image47.png"/><Relationship Id="rId529" Type="http://schemas.openxmlformats.org/officeDocument/2006/relationships/image" Target="media/image523.png"/><Relationship Id="rId528" Type="http://schemas.openxmlformats.org/officeDocument/2006/relationships/image" Target="media/image522.png"/><Relationship Id="rId527" Type="http://schemas.openxmlformats.org/officeDocument/2006/relationships/image" Target="media/image521.png"/><Relationship Id="rId526" Type="http://schemas.openxmlformats.org/officeDocument/2006/relationships/image" Target="media/image520.png"/><Relationship Id="rId525" Type="http://schemas.openxmlformats.org/officeDocument/2006/relationships/image" Target="media/image519.png"/><Relationship Id="rId524" Type="http://schemas.openxmlformats.org/officeDocument/2006/relationships/image" Target="media/image518.png"/><Relationship Id="rId523" Type="http://schemas.openxmlformats.org/officeDocument/2006/relationships/image" Target="media/image517.png"/><Relationship Id="rId522" Type="http://schemas.openxmlformats.org/officeDocument/2006/relationships/image" Target="media/image516.png"/><Relationship Id="rId521" Type="http://schemas.openxmlformats.org/officeDocument/2006/relationships/image" Target="media/image515.png"/><Relationship Id="rId520" Type="http://schemas.openxmlformats.org/officeDocument/2006/relationships/image" Target="media/image514.png"/><Relationship Id="rId52" Type="http://schemas.openxmlformats.org/officeDocument/2006/relationships/image" Target="media/image46.png"/><Relationship Id="rId519" Type="http://schemas.openxmlformats.org/officeDocument/2006/relationships/image" Target="media/image513.png"/><Relationship Id="rId518" Type="http://schemas.openxmlformats.org/officeDocument/2006/relationships/image" Target="media/image512.png"/><Relationship Id="rId517" Type="http://schemas.openxmlformats.org/officeDocument/2006/relationships/image" Target="media/image511.png"/><Relationship Id="rId516" Type="http://schemas.openxmlformats.org/officeDocument/2006/relationships/image" Target="media/image510.png"/><Relationship Id="rId515" Type="http://schemas.openxmlformats.org/officeDocument/2006/relationships/image" Target="media/image509.png"/><Relationship Id="rId514" Type="http://schemas.openxmlformats.org/officeDocument/2006/relationships/image" Target="media/image508.png"/><Relationship Id="rId513" Type="http://schemas.openxmlformats.org/officeDocument/2006/relationships/image" Target="media/image507.png"/><Relationship Id="rId512" Type="http://schemas.openxmlformats.org/officeDocument/2006/relationships/image" Target="media/image506.png"/><Relationship Id="rId511" Type="http://schemas.openxmlformats.org/officeDocument/2006/relationships/image" Target="media/image505.png"/><Relationship Id="rId510" Type="http://schemas.openxmlformats.org/officeDocument/2006/relationships/image" Target="media/image504.png"/><Relationship Id="rId51" Type="http://schemas.openxmlformats.org/officeDocument/2006/relationships/image" Target="media/image45.png"/><Relationship Id="rId509" Type="http://schemas.openxmlformats.org/officeDocument/2006/relationships/image" Target="media/image503.png"/><Relationship Id="rId508" Type="http://schemas.openxmlformats.org/officeDocument/2006/relationships/image" Target="media/image502.png"/><Relationship Id="rId507" Type="http://schemas.openxmlformats.org/officeDocument/2006/relationships/image" Target="media/image501.png"/><Relationship Id="rId506" Type="http://schemas.openxmlformats.org/officeDocument/2006/relationships/image" Target="media/image500.png"/><Relationship Id="rId505" Type="http://schemas.openxmlformats.org/officeDocument/2006/relationships/image" Target="media/image499.png"/><Relationship Id="rId504" Type="http://schemas.openxmlformats.org/officeDocument/2006/relationships/image" Target="media/image498.png"/><Relationship Id="rId503" Type="http://schemas.openxmlformats.org/officeDocument/2006/relationships/image" Target="media/image497.png"/><Relationship Id="rId502" Type="http://schemas.openxmlformats.org/officeDocument/2006/relationships/image" Target="media/image496.png"/><Relationship Id="rId501" Type="http://schemas.openxmlformats.org/officeDocument/2006/relationships/image" Target="media/image495.png"/><Relationship Id="rId500" Type="http://schemas.openxmlformats.org/officeDocument/2006/relationships/image" Target="media/image494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9" Type="http://schemas.openxmlformats.org/officeDocument/2006/relationships/image" Target="media/image493.png"/><Relationship Id="rId498" Type="http://schemas.openxmlformats.org/officeDocument/2006/relationships/image" Target="media/image492.png"/><Relationship Id="rId497" Type="http://schemas.openxmlformats.org/officeDocument/2006/relationships/image" Target="media/image491.png"/><Relationship Id="rId496" Type="http://schemas.openxmlformats.org/officeDocument/2006/relationships/image" Target="media/image490.png"/><Relationship Id="rId495" Type="http://schemas.openxmlformats.org/officeDocument/2006/relationships/image" Target="media/image489.png"/><Relationship Id="rId494" Type="http://schemas.openxmlformats.org/officeDocument/2006/relationships/image" Target="media/image488.png"/><Relationship Id="rId493" Type="http://schemas.openxmlformats.org/officeDocument/2006/relationships/image" Target="media/image487.png"/><Relationship Id="rId492" Type="http://schemas.openxmlformats.org/officeDocument/2006/relationships/image" Target="media/image486.png"/><Relationship Id="rId491" Type="http://schemas.openxmlformats.org/officeDocument/2006/relationships/image" Target="media/image485.png"/><Relationship Id="rId490" Type="http://schemas.openxmlformats.org/officeDocument/2006/relationships/image" Target="media/image484.png"/><Relationship Id="rId49" Type="http://schemas.openxmlformats.org/officeDocument/2006/relationships/image" Target="media/image43.png"/><Relationship Id="rId489" Type="http://schemas.openxmlformats.org/officeDocument/2006/relationships/image" Target="media/image483.png"/><Relationship Id="rId488" Type="http://schemas.openxmlformats.org/officeDocument/2006/relationships/image" Target="media/image482.png"/><Relationship Id="rId487" Type="http://schemas.openxmlformats.org/officeDocument/2006/relationships/image" Target="media/image481.png"/><Relationship Id="rId486" Type="http://schemas.openxmlformats.org/officeDocument/2006/relationships/image" Target="media/image480.png"/><Relationship Id="rId485" Type="http://schemas.openxmlformats.org/officeDocument/2006/relationships/image" Target="media/image479.png"/><Relationship Id="rId484" Type="http://schemas.openxmlformats.org/officeDocument/2006/relationships/image" Target="media/image478.png"/><Relationship Id="rId483" Type="http://schemas.openxmlformats.org/officeDocument/2006/relationships/image" Target="media/image477.png"/><Relationship Id="rId482" Type="http://schemas.openxmlformats.org/officeDocument/2006/relationships/image" Target="media/image476.png"/><Relationship Id="rId481" Type="http://schemas.openxmlformats.org/officeDocument/2006/relationships/image" Target="media/image475.png"/><Relationship Id="rId480" Type="http://schemas.openxmlformats.org/officeDocument/2006/relationships/image" Target="media/image474.png"/><Relationship Id="rId48" Type="http://schemas.openxmlformats.org/officeDocument/2006/relationships/image" Target="media/image42.png"/><Relationship Id="rId479" Type="http://schemas.openxmlformats.org/officeDocument/2006/relationships/image" Target="media/image473.png"/><Relationship Id="rId478" Type="http://schemas.openxmlformats.org/officeDocument/2006/relationships/image" Target="media/image472.png"/><Relationship Id="rId477" Type="http://schemas.openxmlformats.org/officeDocument/2006/relationships/image" Target="media/image471.png"/><Relationship Id="rId476" Type="http://schemas.openxmlformats.org/officeDocument/2006/relationships/image" Target="media/image470.png"/><Relationship Id="rId475" Type="http://schemas.openxmlformats.org/officeDocument/2006/relationships/image" Target="media/image469.png"/><Relationship Id="rId474" Type="http://schemas.openxmlformats.org/officeDocument/2006/relationships/image" Target="media/image468.png"/><Relationship Id="rId473" Type="http://schemas.openxmlformats.org/officeDocument/2006/relationships/image" Target="media/image467.png"/><Relationship Id="rId472" Type="http://schemas.openxmlformats.org/officeDocument/2006/relationships/image" Target="media/image466.png"/><Relationship Id="rId471" Type="http://schemas.openxmlformats.org/officeDocument/2006/relationships/image" Target="media/image465.png"/><Relationship Id="rId470" Type="http://schemas.openxmlformats.org/officeDocument/2006/relationships/image" Target="media/image464.png"/><Relationship Id="rId47" Type="http://schemas.openxmlformats.org/officeDocument/2006/relationships/image" Target="media/image41.png"/><Relationship Id="rId469" Type="http://schemas.openxmlformats.org/officeDocument/2006/relationships/image" Target="media/image463.png"/><Relationship Id="rId468" Type="http://schemas.openxmlformats.org/officeDocument/2006/relationships/image" Target="media/image462.png"/><Relationship Id="rId467" Type="http://schemas.openxmlformats.org/officeDocument/2006/relationships/image" Target="media/image461.png"/><Relationship Id="rId466" Type="http://schemas.openxmlformats.org/officeDocument/2006/relationships/image" Target="media/image460.png"/><Relationship Id="rId465" Type="http://schemas.openxmlformats.org/officeDocument/2006/relationships/image" Target="media/image459.png"/><Relationship Id="rId464" Type="http://schemas.openxmlformats.org/officeDocument/2006/relationships/image" Target="media/image458.png"/><Relationship Id="rId463" Type="http://schemas.openxmlformats.org/officeDocument/2006/relationships/image" Target="media/image457.png"/><Relationship Id="rId462" Type="http://schemas.openxmlformats.org/officeDocument/2006/relationships/image" Target="media/image456.png"/><Relationship Id="rId461" Type="http://schemas.openxmlformats.org/officeDocument/2006/relationships/image" Target="media/image455.png"/><Relationship Id="rId460" Type="http://schemas.openxmlformats.org/officeDocument/2006/relationships/image" Target="media/image454.png"/><Relationship Id="rId46" Type="http://schemas.openxmlformats.org/officeDocument/2006/relationships/image" Target="media/image40.png"/><Relationship Id="rId459" Type="http://schemas.openxmlformats.org/officeDocument/2006/relationships/image" Target="media/image453.png"/><Relationship Id="rId458" Type="http://schemas.openxmlformats.org/officeDocument/2006/relationships/image" Target="media/image452.png"/><Relationship Id="rId457" Type="http://schemas.openxmlformats.org/officeDocument/2006/relationships/image" Target="media/image451.png"/><Relationship Id="rId456" Type="http://schemas.openxmlformats.org/officeDocument/2006/relationships/image" Target="media/image450.png"/><Relationship Id="rId455" Type="http://schemas.openxmlformats.org/officeDocument/2006/relationships/image" Target="media/image449.png"/><Relationship Id="rId454" Type="http://schemas.openxmlformats.org/officeDocument/2006/relationships/image" Target="media/image448.png"/><Relationship Id="rId453" Type="http://schemas.openxmlformats.org/officeDocument/2006/relationships/image" Target="media/image447.png"/><Relationship Id="rId452" Type="http://schemas.openxmlformats.org/officeDocument/2006/relationships/image" Target="media/image446.png"/><Relationship Id="rId451" Type="http://schemas.openxmlformats.org/officeDocument/2006/relationships/image" Target="media/image445.png"/><Relationship Id="rId450" Type="http://schemas.openxmlformats.org/officeDocument/2006/relationships/image" Target="media/image444.png"/><Relationship Id="rId45" Type="http://schemas.openxmlformats.org/officeDocument/2006/relationships/image" Target="media/image39.png"/><Relationship Id="rId449" Type="http://schemas.openxmlformats.org/officeDocument/2006/relationships/image" Target="media/image443.png"/><Relationship Id="rId448" Type="http://schemas.openxmlformats.org/officeDocument/2006/relationships/image" Target="media/image442.png"/><Relationship Id="rId447" Type="http://schemas.openxmlformats.org/officeDocument/2006/relationships/image" Target="media/image441.png"/><Relationship Id="rId446" Type="http://schemas.openxmlformats.org/officeDocument/2006/relationships/image" Target="media/image440.png"/><Relationship Id="rId445" Type="http://schemas.openxmlformats.org/officeDocument/2006/relationships/image" Target="media/image439.png"/><Relationship Id="rId444" Type="http://schemas.openxmlformats.org/officeDocument/2006/relationships/image" Target="media/image438.png"/><Relationship Id="rId443" Type="http://schemas.openxmlformats.org/officeDocument/2006/relationships/image" Target="media/image437.png"/><Relationship Id="rId442" Type="http://schemas.openxmlformats.org/officeDocument/2006/relationships/image" Target="media/image436.png"/><Relationship Id="rId441" Type="http://schemas.openxmlformats.org/officeDocument/2006/relationships/image" Target="media/image435.png"/><Relationship Id="rId440" Type="http://schemas.openxmlformats.org/officeDocument/2006/relationships/image" Target="media/image434.png"/><Relationship Id="rId44" Type="http://schemas.openxmlformats.org/officeDocument/2006/relationships/image" Target="media/image38.png"/><Relationship Id="rId439" Type="http://schemas.openxmlformats.org/officeDocument/2006/relationships/image" Target="media/image433.png"/><Relationship Id="rId438" Type="http://schemas.openxmlformats.org/officeDocument/2006/relationships/image" Target="media/image432.png"/><Relationship Id="rId437" Type="http://schemas.openxmlformats.org/officeDocument/2006/relationships/image" Target="media/image431.png"/><Relationship Id="rId436" Type="http://schemas.openxmlformats.org/officeDocument/2006/relationships/image" Target="media/image430.png"/><Relationship Id="rId435" Type="http://schemas.openxmlformats.org/officeDocument/2006/relationships/image" Target="media/image429.png"/><Relationship Id="rId434" Type="http://schemas.openxmlformats.org/officeDocument/2006/relationships/image" Target="media/image428.png"/><Relationship Id="rId433" Type="http://schemas.openxmlformats.org/officeDocument/2006/relationships/image" Target="media/image427.png"/><Relationship Id="rId432" Type="http://schemas.openxmlformats.org/officeDocument/2006/relationships/image" Target="media/image426.png"/><Relationship Id="rId431" Type="http://schemas.openxmlformats.org/officeDocument/2006/relationships/image" Target="media/image425.png"/><Relationship Id="rId430" Type="http://schemas.openxmlformats.org/officeDocument/2006/relationships/image" Target="media/image424.png"/><Relationship Id="rId43" Type="http://schemas.openxmlformats.org/officeDocument/2006/relationships/image" Target="media/image37.png"/><Relationship Id="rId429" Type="http://schemas.openxmlformats.org/officeDocument/2006/relationships/image" Target="media/image423.png"/><Relationship Id="rId428" Type="http://schemas.openxmlformats.org/officeDocument/2006/relationships/image" Target="media/image422.png"/><Relationship Id="rId427" Type="http://schemas.openxmlformats.org/officeDocument/2006/relationships/image" Target="media/image421.png"/><Relationship Id="rId426" Type="http://schemas.openxmlformats.org/officeDocument/2006/relationships/image" Target="media/image420.png"/><Relationship Id="rId425" Type="http://schemas.openxmlformats.org/officeDocument/2006/relationships/image" Target="media/image419.png"/><Relationship Id="rId424" Type="http://schemas.openxmlformats.org/officeDocument/2006/relationships/image" Target="media/image418.png"/><Relationship Id="rId423" Type="http://schemas.openxmlformats.org/officeDocument/2006/relationships/image" Target="media/image417.png"/><Relationship Id="rId422" Type="http://schemas.openxmlformats.org/officeDocument/2006/relationships/image" Target="media/image416.png"/><Relationship Id="rId421" Type="http://schemas.openxmlformats.org/officeDocument/2006/relationships/image" Target="media/image415.png"/><Relationship Id="rId420" Type="http://schemas.openxmlformats.org/officeDocument/2006/relationships/image" Target="media/image414.png"/><Relationship Id="rId42" Type="http://schemas.openxmlformats.org/officeDocument/2006/relationships/image" Target="media/image36.png"/><Relationship Id="rId419" Type="http://schemas.openxmlformats.org/officeDocument/2006/relationships/image" Target="media/image413.png"/><Relationship Id="rId418" Type="http://schemas.openxmlformats.org/officeDocument/2006/relationships/image" Target="media/image412.png"/><Relationship Id="rId417" Type="http://schemas.openxmlformats.org/officeDocument/2006/relationships/image" Target="media/image411.png"/><Relationship Id="rId416" Type="http://schemas.openxmlformats.org/officeDocument/2006/relationships/image" Target="media/image410.png"/><Relationship Id="rId415" Type="http://schemas.openxmlformats.org/officeDocument/2006/relationships/image" Target="media/image409.png"/><Relationship Id="rId414" Type="http://schemas.openxmlformats.org/officeDocument/2006/relationships/image" Target="media/image408.png"/><Relationship Id="rId413" Type="http://schemas.openxmlformats.org/officeDocument/2006/relationships/image" Target="media/image407.png"/><Relationship Id="rId412" Type="http://schemas.openxmlformats.org/officeDocument/2006/relationships/image" Target="media/image406.png"/><Relationship Id="rId411" Type="http://schemas.openxmlformats.org/officeDocument/2006/relationships/image" Target="media/image405.png"/><Relationship Id="rId410" Type="http://schemas.openxmlformats.org/officeDocument/2006/relationships/image" Target="media/image404.png"/><Relationship Id="rId41" Type="http://schemas.openxmlformats.org/officeDocument/2006/relationships/image" Target="media/image35.png"/><Relationship Id="rId409" Type="http://schemas.openxmlformats.org/officeDocument/2006/relationships/image" Target="media/image403.png"/><Relationship Id="rId408" Type="http://schemas.openxmlformats.org/officeDocument/2006/relationships/image" Target="media/image402.png"/><Relationship Id="rId407" Type="http://schemas.openxmlformats.org/officeDocument/2006/relationships/image" Target="media/image401.png"/><Relationship Id="rId406" Type="http://schemas.openxmlformats.org/officeDocument/2006/relationships/image" Target="media/image400.png"/><Relationship Id="rId405" Type="http://schemas.openxmlformats.org/officeDocument/2006/relationships/image" Target="media/image399.png"/><Relationship Id="rId404" Type="http://schemas.openxmlformats.org/officeDocument/2006/relationships/image" Target="media/image398.png"/><Relationship Id="rId403" Type="http://schemas.openxmlformats.org/officeDocument/2006/relationships/image" Target="media/image397.png"/><Relationship Id="rId402" Type="http://schemas.openxmlformats.org/officeDocument/2006/relationships/image" Target="media/image396.png"/><Relationship Id="rId401" Type="http://schemas.openxmlformats.org/officeDocument/2006/relationships/image" Target="media/image395.png"/><Relationship Id="rId400" Type="http://schemas.openxmlformats.org/officeDocument/2006/relationships/image" Target="media/image394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9" Type="http://schemas.openxmlformats.org/officeDocument/2006/relationships/image" Target="media/image393.png"/><Relationship Id="rId398" Type="http://schemas.openxmlformats.org/officeDocument/2006/relationships/image" Target="media/image392.png"/><Relationship Id="rId397" Type="http://schemas.openxmlformats.org/officeDocument/2006/relationships/image" Target="media/image391.png"/><Relationship Id="rId396" Type="http://schemas.openxmlformats.org/officeDocument/2006/relationships/image" Target="media/image390.png"/><Relationship Id="rId395" Type="http://schemas.openxmlformats.org/officeDocument/2006/relationships/image" Target="media/image389.png"/><Relationship Id="rId394" Type="http://schemas.openxmlformats.org/officeDocument/2006/relationships/image" Target="media/image388.png"/><Relationship Id="rId393" Type="http://schemas.openxmlformats.org/officeDocument/2006/relationships/image" Target="media/image387.png"/><Relationship Id="rId392" Type="http://schemas.openxmlformats.org/officeDocument/2006/relationships/image" Target="media/image386.png"/><Relationship Id="rId391" Type="http://schemas.openxmlformats.org/officeDocument/2006/relationships/image" Target="media/image385.png"/><Relationship Id="rId390" Type="http://schemas.openxmlformats.org/officeDocument/2006/relationships/image" Target="media/image384.png"/><Relationship Id="rId39" Type="http://schemas.openxmlformats.org/officeDocument/2006/relationships/image" Target="media/image33.png"/><Relationship Id="rId389" Type="http://schemas.openxmlformats.org/officeDocument/2006/relationships/image" Target="media/image383.png"/><Relationship Id="rId388" Type="http://schemas.openxmlformats.org/officeDocument/2006/relationships/image" Target="media/image382.png"/><Relationship Id="rId387" Type="http://schemas.openxmlformats.org/officeDocument/2006/relationships/image" Target="media/image381.png"/><Relationship Id="rId386" Type="http://schemas.openxmlformats.org/officeDocument/2006/relationships/image" Target="media/image380.png"/><Relationship Id="rId385" Type="http://schemas.openxmlformats.org/officeDocument/2006/relationships/image" Target="media/image379.png"/><Relationship Id="rId384" Type="http://schemas.openxmlformats.org/officeDocument/2006/relationships/image" Target="media/image378.png"/><Relationship Id="rId383" Type="http://schemas.openxmlformats.org/officeDocument/2006/relationships/image" Target="media/image377.png"/><Relationship Id="rId382" Type="http://schemas.openxmlformats.org/officeDocument/2006/relationships/image" Target="media/image376.png"/><Relationship Id="rId381" Type="http://schemas.openxmlformats.org/officeDocument/2006/relationships/image" Target="media/image375.png"/><Relationship Id="rId380" Type="http://schemas.openxmlformats.org/officeDocument/2006/relationships/image" Target="media/image374.png"/><Relationship Id="rId38" Type="http://schemas.openxmlformats.org/officeDocument/2006/relationships/image" Target="media/image32.png"/><Relationship Id="rId379" Type="http://schemas.openxmlformats.org/officeDocument/2006/relationships/image" Target="media/image373.png"/><Relationship Id="rId378" Type="http://schemas.openxmlformats.org/officeDocument/2006/relationships/image" Target="media/image372.png"/><Relationship Id="rId377" Type="http://schemas.openxmlformats.org/officeDocument/2006/relationships/image" Target="media/image371.png"/><Relationship Id="rId376" Type="http://schemas.openxmlformats.org/officeDocument/2006/relationships/image" Target="media/image370.png"/><Relationship Id="rId375" Type="http://schemas.openxmlformats.org/officeDocument/2006/relationships/image" Target="media/image369.png"/><Relationship Id="rId374" Type="http://schemas.openxmlformats.org/officeDocument/2006/relationships/image" Target="media/image368.png"/><Relationship Id="rId373" Type="http://schemas.openxmlformats.org/officeDocument/2006/relationships/image" Target="media/image367.png"/><Relationship Id="rId372" Type="http://schemas.openxmlformats.org/officeDocument/2006/relationships/image" Target="media/image366.png"/><Relationship Id="rId371" Type="http://schemas.openxmlformats.org/officeDocument/2006/relationships/image" Target="media/image365.png"/><Relationship Id="rId370" Type="http://schemas.openxmlformats.org/officeDocument/2006/relationships/image" Target="media/image364.png"/><Relationship Id="rId37" Type="http://schemas.openxmlformats.org/officeDocument/2006/relationships/image" Target="media/image31.png"/><Relationship Id="rId369" Type="http://schemas.openxmlformats.org/officeDocument/2006/relationships/image" Target="media/image363.png"/><Relationship Id="rId368" Type="http://schemas.openxmlformats.org/officeDocument/2006/relationships/image" Target="media/image362.png"/><Relationship Id="rId367" Type="http://schemas.openxmlformats.org/officeDocument/2006/relationships/image" Target="media/image361.png"/><Relationship Id="rId366" Type="http://schemas.openxmlformats.org/officeDocument/2006/relationships/image" Target="media/image360.png"/><Relationship Id="rId365" Type="http://schemas.openxmlformats.org/officeDocument/2006/relationships/image" Target="media/image359.png"/><Relationship Id="rId364" Type="http://schemas.openxmlformats.org/officeDocument/2006/relationships/image" Target="media/image358.png"/><Relationship Id="rId363" Type="http://schemas.openxmlformats.org/officeDocument/2006/relationships/image" Target="media/image357.png"/><Relationship Id="rId362" Type="http://schemas.openxmlformats.org/officeDocument/2006/relationships/image" Target="media/image356.png"/><Relationship Id="rId361" Type="http://schemas.openxmlformats.org/officeDocument/2006/relationships/image" Target="media/image355.png"/><Relationship Id="rId360" Type="http://schemas.openxmlformats.org/officeDocument/2006/relationships/image" Target="media/image354.png"/><Relationship Id="rId36" Type="http://schemas.openxmlformats.org/officeDocument/2006/relationships/image" Target="media/image30.png"/><Relationship Id="rId359" Type="http://schemas.openxmlformats.org/officeDocument/2006/relationships/image" Target="media/image353.png"/><Relationship Id="rId358" Type="http://schemas.openxmlformats.org/officeDocument/2006/relationships/image" Target="media/image352.png"/><Relationship Id="rId357" Type="http://schemas.openxmlformats.org/officeDocument/2006/relationships/image" Target="media/image351.png"/><Relationship Id="rId356" Type="http://schemas.openxmlformats.org/officeDocument/2006/relationships/image" Target="media/image350.png"/><Relationship Id="rId355" Type="http://schemas.openxmlformats.org/officeDocument/2006/relationships/image" Target="media/image349.png"/><Relationship Id="rId354" Type="http://schemas.openxmlformats.org/officeDocument/2006/relationships/image" Target="media/image348.png"/><Relationship Id="rId353" Type="http://schemas.openxmlformats.org/officeDocument/2006/relationships/image" Target="media/image347.png"/><Relationship Id="rId352" Type="http://schemas.openxmlformats.org/officeDocument/2006/relationships/image" Target="media/image346.png"/><Relationship Id="rId351" Type="http://schemas.openxmlformats.org/officeDocument/2006/relationships/image" Target="media/image345.png"/><Relationship Id="rId350" Type="http://schemas.openxmlformats.org/officeDocument/2006/relationships/image" Target="media/image344.png"/><Relationship Id="rId35" Type="http://schemas.openxmlformats.org/officeDocument/2006/relationships/image" Target="media/image29.png"/><Relationship Id="rId349" Type="http://schemas.openxmlformats.org/officeDocument/2006/relationships/image" Target="media/image343.png"/><Relationship Id="rId348" Type="http://schemas.openxmlformats.org/officeDocument/2006/relationships/image" Target="media/image342.png"/><Relationship Id="rId347" Type="http://schemas.openxmlformats.org/officeDocument/2006/relationships/image" Target="media/image341.png"/><Relationship Id="rId346" Type="http://schemas.openxmlformats.org/officeDocument/2006/relationships/image" Target="media/image340.png"/><Relationship Id="rId345" Type="http://schemas.openxmlformats.org/officeDocument/2006/relationships/image" Target="media/image339.png"/><Relationship Id="rId344" Type="http://schemas.openxmlformats.org/officeDocument/2006/relationships/image" Target="media/image338.png"/><Relationship Id="rId343" Type="http://schemas.openxmlformats.org/officeDocument/2006/relationships/image" Target="media/image337.png"/><Relationship Id="rId342" Type="http://schemas.openxmlformats.org/officeDocument/2006/relationships/image" Target="media/image336.png"/><Relationship Id="rId341" Type="http://schemas.openxmlformats.org/officeDocument/2006/relationships/image" Target="media/image335.png"/><Relationship Id="rId340" Type="http://schemas.openxmlformats.org/officeDocument/2006/relationships/image" Target="media/image334.png"/><Relationship Id="rId34" Type="http://schemas.openxmlformats.org/officeDocument/2006/relationships/image" Target="media/image28.png"/><Relationship Id="rId339" Type="http://schemas.openxmlformats.org/officeDocument/2006/relationships/image" Target="media/image333.png"/><Relationship Id="rId338" Type="http://schemas.openxmlformats.org/officeDocument/2006/relationships/image" Target="media/image332.png"/><Relationship Id="rId337" Type="http://schemas.openxmlformats.org/officeDocument/2006/relationships/image" Target="media/image331.png"/><Relationship Id="rId336" Type="http://schemas.openxmlformats.org/officeDocument/2006/relationships/image" Target="media/image330.png"/><Relationship Id="rId335" Type="http://schemas.openxmlformats.org/officeDocument/2006/relationships/image" Target="media/image329.png"/><Relationship Id="rId334" Type="http://schemas.openxmlformats.org/officeDocument/2006/relationships/image" Target="media/image328.png"/><Relationship Id="rId333" Type="http://schemas.openxmlformats.org/officeDocument/2006/relationships/image" Target="media/image327.png"/><Relationship Id="rId332" Type="http://schemas.openxmlformats.org/officeDocument/2006/relationships/image" Target="media/image326.png"/><Relationship Id="rId331" Type="http://schemas.openxmlformats.org/officeDocument/2006/relationships/image" Target="media/image325.png"/><Relationship Id="rId330" Type="http://schemas.openxmlformats.org/officeDocument/2006/relationships/image" Target="media/image324.png"/><Relationship Id="rId33" Type="http://schemas.openxmlformats.org/officeDocument/2006/relationships/image" Target="media/image27.png"/><Relationship Id="rId329" Type="http://schemas.openxmlformats.org/officeDocument/2006/relationships/image" Target="media/image323.png"/><Relationship Id="rId328" Type="http://schemas.openxmlformats.org/officeDocument/2006/relationships/image" Target="media/image322.png"/><Relationship Id="rId327" Type="http://schemas.openxmlformats.org/officeDocument/2006/relationships/image" Target="media/image321.png"/><Relationship Id="rId326" Type="http://schemas.openxmlformats.org/officeDocument/2006/relationships/image" Target="media/image320.png"/><Relationship Id="rId325" Type="http://schemas.openxmlformats.org/officeDocument/2006/relationships/image" Target="media/image319.png"/><Relationship Id="rId324" Type="http://schemas.openxmlformats.org/officeDocument/2006/relationships/image" Target="media/image318.png"/><Relationship Id="rId323" Type="http://schemas.openxmlformats.org/officeDocument/2006/relationships/image" Target="media/image317.png"/><Relationship Id="rId322" Type="http://schemas.openxmlformats.org/officeDocument/2006/relationships/image" Target="media/image316.png"/><Relationship Id="rId321" Type="http://schemas.openxmlformats.org/officeDocument/2006/relationships/image" Target="media/image315.png"/><Relationship Id="rId320" Type="http://schemas.openxmlformats.org/officeDocument/2006/relationships/image" Target="media/image314.png"/><Relationship Id="rId32" Type="http://schemas.openxmlformats.org/officeDocument/2006/relationships/image" Target="media/image26.png"/><Relationship Id="rId319" Type="http://schemas.openxmlformats.org/officeDocument/2006/relationships/image" Target="media/image313.png"/><Relationship Id="rId318" Type="http://schemas.openxmlformats.org/officeDocument/2006/relationships/image" Target="media/image312.png"/><Relationship Id="rId317" Type="http://schemas.openxmlformats.org/officeDocument/2006/relationships/image" Target="media/image311.png"/><Relationship Id="rId316" Type="http://schemas.openxmlformats.org/officeDocument/2006/relationships/image" Target="media/image310.png"/><Relationship Id="rId315" Type="http://schemas.openxmlformats.org/officeDocument/2006/relationships/image" Target="media/image309.png"/><Relationship Id="rId314" Type="http://schemas.openxmlformats.org/officeDocument/2006/relationships/image" Target="media/image308.png"/><Relationship Id="rId313" Type="http://schemas.openxmlformats.org/officeDocument/2006/relationships/image" Target="media/image307.png"/><Relationship Id="rId312" Type="http://schemas.openxmlformats.org/officeDocument/2006/relationships/image" Target="media/image306.png"/><Relationship Id="rId311" Type="http://schemas.openxmlformats.org/officeDocument/2006/relationships/image" Target="media/image305.png"/><Relationship Id="rId310" Type="http://schemas.openxmlformats.org/officeDocument/2006/relationships/image" Target="media/image304.png"/><Relationship Id="rId31" Type="http://schemas.openxmlformats.org/officeDocument/2006/relationships/image" Target="media/image25.png"/><Relationship Id="rId309" Type="http://schemas.openxmlformats.org/officeDocument/2006/relationships/image" Target="media/image303.png"/><Relationship Id="rId308" Type="http://schemas.openxmlformats.org/officeDocument/2006/relationships/image" Target="media/image302.png"/><Relationship Id="rId307" Type="http://schemas.openxmlformats.org/officeDocument/2006/relationships/image" Target="media/image301.png"/><Relationship Id="rId306" Type="http://schemas.openxmlformats.org/officeDocument/2006/relationships/image" Target="media/image300.png"/><Relationship Id="rId305" Type="http://schemas.openxmlformats.org/officeDocument/2006/relationships/image" Target="media/image299.png"/><Relationship Id="rId304" Type="http://schemas.openxmlformats.org/officeDocument/2006/relationships/image" Target="media/image298.png"/><Relationship Id="rId303" Type="http://schemas.openxmlformats.org/officeDocument/2006/relationships/image" Target="media/image297.png"/><Relationship Id="rId302" Type="http://schemas.openxmlformats.org/officeDocument/2006/relationships/image" Target="media/image296.png"/><Relationship Id="rId301" Type="http://schemas.openxmlformats.org/officeDocument/2006/relationships/image" Target="media/image295.png"/><Relationship Id="rId300" Type="http://schemas.openxmlformats.org/officeDocument/2006/relationships/image" Target="media/image294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9" Type="http://schemas.openxmlformats.org/officeDocument/2006/relationships/image" Target="media/image293.png"/><Relationship Id="rId298" Type="http://schemas.openxmlformats.org/officeDocument/2006/relationships/image" Target="media/image292.png"/><Relationship Id="rId297" Type="http://schemas.openxmlformats.org/officeDocument/2006/relationships/image" Target="media/image291.png"/><Relationship Id="rId296" Type="http://schemas.openxmlformats.org/officeDocument/2006/relationships/image" Target="media/image290.png"/><Relationship Id="rId295" Type="http://schemas.openxmlformats.org/officeDocument/2006/relationships/image" Target="media/image289.png"/><Relationship Id="rId294" Type="http://schemas.openxmlformats.org/officeDocument/2006/relationships/image" Target="media/image288.png"/><Relationship Id="rId293" Type="http://schemas.openxmlformats.org/officeDocument/2006/relationships/image" Target="media/image287.png"/><Relationship Id="rId292" Type="http://schemas.openxmlformats.org/officeDocument/2006/relationships/image" Target="media/image286.png"/><Relationship Id="rId291" Type="http://schemas.openxmlformats.org/officeDocument/2006/relationships/image" Target="media/image285.png"/><Relationship Id="rId290" Type="http://schemas.openxmlformats.org/officeDocument/2006/relationships/image" Target="media/image284.png"/><Relationship Id="rId29" Type="http://schemas.openxmlformats.org/officeDocument/2006/relationships/image" Target="media/image23.png"/><Relationship Id="rId289" Type="http://schemas.openxmlformats.org/officeDocument/2006/relationships/image" Target="media/image283.png"/><Relationship Id="rId288" Type="http://schemas.openxmlformats.org/officeDocument/2006/relationships/image" Target="media/image282.png"/><Relationship Id="rId287" Type="http://schemas.openxmlformats.org/officeDocument/2006/relationships/image" Target="media/image281.png"/><Relationship Id="rId286" Type="http://schemas.openxmlformats.org/officeDocument/2006/relationships/image" Target="media/image280.png"/><Relationship Id="rId285" Type="http://schemas.openxmlformats.org/officeDocument/2006/relationships/image" Target="media/image279.png"/><Relationship Id="rId284" Type="http://schemas.openxmlformats.org/officeDocument/2006/relationships/image" Target="media/image278.png"/><Relationship Id="rId283" Type="http://schemas.openxmlformats.org/officeDocument/2006/relationships/image" Target="media/image277.png"/><Relationship Id="rId282" Type="http://schemas.openxmlformats.org/officeDocument/2006/relationships/image" Target="media/image276.png"/><Relationship Id="rId281" Type="http://schemas.openxmlformats.org/officeDocument/2006/relationships/image" Target="media/image275.png"/><Relationship Id="rId280" Type="http://schemas.openxmlformats.org/officeDocument/2006/relationships/image" Target="media/image274.png"/><Relationship Id="rId28" Type="http://schemas.openxmlformats.org/officeDocument/2006/relationships/image" Target="media/image22.png"/><Relationship Id="rId279" Type="http://schemas.openxmlformats.org/officeDocument/2006/relationships/image" Target="media/image273.png"/><Relationship Id="rId278" Type="http://schemas.openxmlformats.org/officeDocument/2006/relationships/image" Target="media/image272.png"/><Relationship Id="rId277" Type="http://schemas.openxmlformats.org/officeDocument/2006/relationships/image" Target="media/image271.png"/><Relationship Id="rId276" Type="http://schemas.openxmlformats.org/officeDocument/2006/relationships/image" Target="media/image270.png"/><Relationship Id="rId275" Type="http://schemas.openxmlformats.org/officeDocument/2006/relationships/image" Target="media/image269.png"/><Relationship Id="rId274" Type="http://schemas.openxmlformats.org/officeDocument/2006/relationships/image" Target="media/image268.png"/><Relationship Id="rId273" Type="http://schemas.openxmlformats.org/officeDocument/2006/relationships/image" Target="media/image267.png"/><Relationship Id="rId272" Type="http://schemas.openxmlformats.org/officeDocument/2006/relationships/image" Target="media/image266.png"/><Relationship Id="rId271" Type="http://schemas.openxmlformats.org/officeDocument/2006/relationships/image" Target="media/image265.png"/><Relationship Id="rId270" Type="http://schemas.openxmlformats.org/officeDocument/2006/relationships/image" Target="media/image264.png"/><Relationship Id="rId27" Type="http://schemas.openxmlformats.org/officeDocument/2006/relationships/image" Target="media/image21.png"/><Relationship Id="rId269" Type="http://schemas.openxmlformats.org/officeDocument/2006/relationships/image" Target="media/image263.png"/><Relationship Id="rId268" Type="http://schemas.openxmlformats.org/officeDocument/2006/relationships/image" Target="media/image262.png"/><Relationship Id="rId267" Type="http://schemas.openxmlformats.org/officeDocument/2006/relationships/image" Target="media/image261.png"/><Relationship Id="rId266" Type="http://schemas.openxmlformats.org/officeDocument/2006/relationships/image" Target="media/image260.png"/><Relationship Id="rId265" Type="http://schemas.openxmlformats.org/officeDocument/2006/relationships/image" Target="media/image259.png"/><Relationship Id="rId264" Type="http://schemas.openxmlformats.org/officeDocument/2006/relationships/image" Target="media/image258.png"/><Relationship Id="rId263" Type="http://schemas.openxmlformats.org/officeDocument/2006/relationships/image" Target="media/image257.png"/><Relationship Id="rId262" Type="http://schemas.openxmlformats.org/officeDocument/2006/relationships/image" Target="media/image256.png"/><Relationship Id="rId261" Type="http://schemas.openxmlformats.org/officeDocument/2006/relationships/image" Target="media/image255.png"/><Relationship Id="rId260" Type="http://schemas.openxmlformats.org/officeDocument/2006/relationships/image" Target="media/image254.png"/><Relationship Id="rId26" Type="http://schemas.openxmlformats.org/officeDocument/2006/relationships/image" Target="media/image20.png"/><Relationship Id="rId259" Type="http://schemas.openxmlformats.org/officeDocument/2006/relationships/image" Target="media/image253.png"/><Relationship Id="rId258" Type="http://schemas.openxmlformats.org/officeDocument/2006/relationships/image" Target="media/image252.png"/><Relationship Id="rId257" Type="http://schemas.openxmlformats.org/officeDocument/2006/relationships/image" Target="media/image251.png"/><Relationship Id="rId256" Type="http://schemas.openxmlformats.org/officeDocument/2006/relationships/image" Target="media/image250.png"/><Relationship Id="rId255" Type="http://schemas.openxmlformats.org/officeDocument/2006/relationships/image" Target="media/image249.png"/><Relationship Id="rId254" Type="http://schemas.openxmlformats.org/officeDocument/2006/relationships/image" Target="media/image248.png"/><Relationship Id="rId253" Type="http://schemas.openxmlformats.org/officeDocument/2006/relationships/image" Target="media/image247.png"/><Relationship Id="rId252" Type="http://schemas.openxmlformats.org/officeDocument/2006/relationships/image" Target="media/image246.png"/><Relationship Id="rId251" Type="http://schemas.openxmlformats.org/officeDocument/2006/relationships/image" Target="media/image245.png"/><Relationship Id="rId250" Type="http://schemas.openxmlformats.org/officeDocument/2006/relationships/image" Target="media/image244.png"/><Relationship Id="rId25" Type="http://schemas.openxmlformats.org/officeDocument/2006/relationships/image" Target="media/image19.png"/><Relationship Id="rId249" Type="http://schemas.openxmlformats.org/officeDocument/2006/relationships/image" Target="media/image243.png"/><Relationship Id="rId248" Type="http://schemas.openxmlformats.org/officeDocument/2006/relationships/image" Target="media/image242.png"/><Relationship Id="rId247" Type="http://schemas.openxmlformats.org/officeDocument/2006/relationships/image" Target="media/image241.png"/><Relationship Id="rId246" Type="http://schemas.openxmlformats.org/officeDocument/2006/relationships/image" Target="media/image240.png"/><Relationship Id="rId245" Type="http://schemas.openxmlformats.org/officeDocument/2006/relationships/image" Target="media/image239.png"/><Relationship Id="rId244" Type="http://schemas.openxmlformats.org/officeDocument/2006/relationships/image" Target="media/image238.png"/><Relationship Id="rId243" Type="http://schemas.openxmlformats.org/officeDocument/2006/relationships/image" Target="media/image237.png"/><Relationship Id="rId242" Type="http://schemas.openxmlformats.org/officeDocument/2006/relationships/image" Target="media/image236.png"/><Relationship Id="rId241" Type="http://schemas.openxmlformats.org/officeDocument/2006/relationships/image" Target="media/image235.png"/><Relationship Id="rId240" Type="http://schemas.openxmlformats.org/officeDocument/2006/relationships/image" Target="media/image234.png"/><Relationship Id="rId24" Type="http://schemas.openxmlformats.org/officeDocument/2006/relationships/image" Target="media/image18.png"/><Relationship Id="rId239" Type="http://schemas.openxmlformats.org/officeDocument/2006/relationships/image" Target="media/image233.png"/><Relationship Id="rId238" Type="http://schemas.openxmlformats.org/officeDocument/2006/relationships/image" Target="media/image232.png"/><Relationship Id="rId237" Type="http://schemas.openxmlformats.org/officeDocument/2006/relationships/image" Target="media/image231.png"/><Relationship Id="rId236" Type="http://schemas.openxmlformats.org/officeDocument/2006/relationships/image" Target="media/image230.png"/><Relationship Id="rId235" Type="http://schemas.openxmlformats.org/officeDocument/2006/relationships/image" Target="media/image229.png"/><Relationship Id="rId234" Type="http://schemas.openxmlformats.org/officeDocument/2006/relationships/image" Target="media/image228.png"/><Relationship Id="rId233" Type="http://schemas.openxmlformats.org/officeDocument/2006/relationships/image" Target="media/image227.png"/><Relationship Id="rId232" Type="http://schemas.openxmlformats.org/officeDocument/2006/relationships/image" Target="media/image226.png"/><Relationship Id="rId231" Type="http://schemas.openxmlformats.org/officeDocument/2006/relationships/image" Target="media/image225.png"/><Relationship Id="rId230" Type="http://schemas.openxmlformats.org/officeDocument/2006/relationships/image" Target="media/image224.png"/><Relationship Id="rId23" Type="http://schemas.openxmlformats.org/officeDocument/2006/relationships/image" Target="media/image17.png"/><Relationship Id="rId229" Type="http://schemas.openxmlformats.org/officeDocument/2006/relationships/image" Target="media/image223.png"/><Relationship Id="rId228" Type="http://schemas.openxmlformats.org/officeDocument/2006/relationships/image" Target="media/image222.png"/><Relationship Id="rId227" Type="http://schemas.openxmlformats.org/officeDocument/2006/relationships/image" Target="media/image221.png"/><Relationship Id="rId226" Type="http://schemas.openxmlformats.org/officeDocument/2006/relationships/image" Target="media/image220.png"/><Relationship Id="rId225" Type="http://schemas.openxmlformats.org/officeDocument/2006/relationships/image" Target="media/image219.png"/><Relationship Id="rId224" Type="http://schemas.openxmlformats.org/officeDocument/2006/relationships/image" Target="media/image218.png"/><Relationship Id="rId223" Type="http://schemas.openxmlformats.org/officeDocument/2006/relationships/image" Target="media/image217.png"/><Relationship Id="rId222" Type="http://schemas.openxmlformats.org/officeDocument/2006/relationships/image" Target="media/image216.png"/><Relationship Id="rId221" Type="http://schemas.openxmlformats.org/officeDocument/2006/relationships/image" Target="media/image215.png"/><Relationship Id="rId220" Type="http://schemas.openxmlformats.org/officeDocument/2006/relationships/image" Target="media/image214.png"/><Relationship Id="rId22" Type="http://schemas.openxmlformats.org/officeDocument/2006/relationships/image" Target="media/image16.png"/><Relationship Id="rId219" Type="http://schemas.openxmlformats.org/officeDocument/2006/relationships/image" Target="media/image213.png"/><Relationship Id="rId218" Type="http://schemas.openxmlformats.org/officeDocument/2006/relationships/image" Target="media/image212.png"/><Relationship Id="rId217" Type="http://schemas.openxmlformats.org/officeDocument/2006/relationships/image" Target="media/image211.png"/><Relationship Id="rId216" Type="http://schemas.openxmlformats.org/officeDocument/2006/relationships/image" Target="media/image210.png"/><Relationship Id="rId215" Type="http://schemas.openxmlformats.org/officeDocument/2006/relationships/image" Target="media/image209.png"/><Relationship Id="rId214" Type="http://schemas.openxmlformats.org/officeDocument/2006/relationships/image" Target="media/image208.png"/><Relationship Id="rId213" Type="http://schemas.openxmlformats.org/officeDocument/2006/relationships/image" Target="media/image207.png"/><Relationship Id="rId212" Type="http://schemas.openxmlformats.org/officeDocument/2006/relationships/image" Target="media/image206.png"/><Relationship Id="rId211" Type="http://schemas.openxmlformats.org/officeDocument/2006/relationships/image" Target="media/image205.png"/><Relationship Id="rId210" Type="http://schemas.openxmlformats.org/officeDocument/2006/relationships/image" Target="media/image204.png"/><Relationship Id="rId21" Type="http://schemas.openxmlformats.org/officeDocument/2006/relationships/image" Target="media/image15.png"/><Relationship Id="rId209" Type="http://schemas.openxmlformats.org/officeDocument/2006/relationships/image" Target="media/image203.png"/><Relationship Id="rId208" Type="http://schemas.openxmlformats.org/officeDocument/2006/relationships/image" Target="media/image202.png"/><Relationship Id="rId207" Type="http://schemas.openxmlformats.org/officeDocument/2006/relationships/image" Target="media/image201.png"/><Relationship Id="rId206" Type="http://schemas.openxmlformats.org/officeDocument/2006/relationships/image" Target="media/image200.png"/><Relationship Id="rId205" Type="http://schemas.openxmlformats.org/officeDocument/2006/relationships/image" Target="media/image199.png"/><Relationship Id="rId204" Type="http://schemas.openxmlformats.org/officeDocument/2006/relationships/image" Target="media/image198.png"/><Relationship Id="rId203" Type="http://schemas.openxmlformats.org/officeDocument/2006/relationships/image" Target="media/image197.png"/><Relationship Id="rId202" Type="http://schemas.openxmlformats.org/officeDocument/2006/relationships/image" Target="media/image196.png"/><Relationship Id="rId201" Type="http://schemas.openxmlformats.org/officeDocument/2006/relationships/image" Target="media/image195.png"/><Relationship Id="rId200" Type="http://schemas.openxmlformats.org/officeDocument/2006/relationships/image" Target="media/image194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9" Type="http://schemas.openxmlformats.org/officeDocument/2006/relationships/image" Target="media/image193.png"/><Relationship Id="rId198" Type="http://schemas.openxmlformats.org/officeDocument/2006/relationships/image" Target="media/image192.png"/><Relationship Id="rId197" Type="http://schemas.openxmlformats.org/officeDocument/2006/relationships/image" Target="media/image191.png"/><Relationship Id="rId196" Type="http://schemas.openxmlformats.org/officeDocument/2006/relationships/image" Target="media/image190.png"/><Relationship Id="rId195" Type="http://schemas.openxmlformats.org/officeDocument/2006/relationships/image" Target="media/image189.png"/><Relationship Id="rId194" Type="http://schemas.openxmlformats.org/officeDocument/2006/relationships/image" Target="media/image188.png"/><Relationship Id="rId193" Type="http://schemas.openxmlformats.org/officeDocument/2006/relationships/image" Target="media/image187.png"/><Relationship Id="rId192" Type="http://schemas.openxmlformats.org/officeDocument/2006/relationships/image" Target="media/image186.png"/><Relationship Id="rId191" Type="http://schemas.openxmlformats.org/officeDocument/2006/relationships/image" Target="media/image185.png"/><Relationship Id="rId190" Type="http://schemas.openxmlformats.org/officeDocument/2006/relationships/image" Target="media/image184.png"/><Relationship Id="rId19" Type="http://schemas.openxmlformats.org/officeDocument/2006/relationships/image" Target="media/image13.png"/><Relationship Id="rId189" Type="http://schemas.openxmlformats.org/officeDocument/2006/relationships/image" Target="media/image183.png"/><Relationship Id="rId188" Type="http://schemas.openxmlformats.org/officeDocument/2006/relationships/image" Target="media/image182.png"/><Relationship Id="rId187" Type="http://schemas.openxmlformats.org/officeDocument/2006/relationships/image" Target="media/image181.png"/><Relationship Id="rId186" Type="http://schemas.openxmlformats.org/officeDocument/2006/relationships/image" Target="media/image180.png"/><Relationship Id="rId185" Type="http://schemas.openxmlformats.org/officeDocument/2006/relationships/image" Target="media/image179.png"/><Relationship Id="rId184" Type="http://schemas.openxmlformats.org/officeDocument/2006/relationships/image" Target="media/image178.png"/><Relationship Id="rId183" Type="http://schemas.openxmlformats.org/officeDocument/2006/relationships/image" Target="media/image177.png"/><Relationship Id="rId182" Type="http://schemas.openxmlformats.org/officeDocument/2006/relationships/image" Target="media/image176.png"/><Relationship Id="rId181" Type="http://schemas.openxmlformats.org/officeDocument/2006/relationships/image" Target="media/image175.png"/><Relationship Id="rId180" Type="http://schemas.openxmlformats.org/officeDocument/2006/relationships/image" Target="media/image174.png"/><Relationship Id="rId18" Type="http://schemas.openxmlformats.org/officeDocument/2006/relationships/image" Target="media/image12.png"/><Relationship Id="rId179" Type="http://schemas.openxmlformats.org/officeDocument/2006/relationships/image" Target="media/image173.png"/><Relationship Id="rId178" Type="http://schemas.openxmlformats.org/officeDocument/2006/relationships/image" Target="media/image172.png"/><Relationship Id="rId177" Type="http://schemas.openxmlformats.org/officeDocument/2006/relationships/image" Target="media/image171.png"/><Relationship Id="rId176" Type="http://schemas.openxmlformats.org/officeDocument/2006/relationships/image" Target="media/image170.png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1.png"/><Relationship Id="rId169" Type="http://schemas.openxmlformats.org/officeDocument/2006/relationships/image" Target="media/image163.png"/><Relationship Id="rId168" Type="http://schemas.openxmlformats.org/officeDocument/2006/relationships/image" Target="media/image162.png"/><Relationship Id="rId167" Type="http://schemas.openxmlformats.org/officeDocument/2006/relationships/image" Target="media/image161.png"/><Relationship Id="rId166" Type="http://schemas.openxmlformats.org/officeDocument/2006/relationships/image" Target="media/image160.png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png"/><Relationship Id="rId161" Type="http://schemas.openxmlformats.org/officeDocument/2006/relationships/image" Target="media/image155.png"/><Relationship Id="rId160" Type="http://schemas.openxmlformats.org/officeDocument/2006/relationships/image" Target="media/image154.png"/><Relationship Id="rId16" Type="http://schemas.openxmlformats.org/officeDocument/2006/relationships/image" Target="media/image10.pn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image" Target="media/image151.png"/><Relationship Id="rId156" Type="http://schemas.openxmlformats.org/officeDocument/2006/relationships/image" Target="media/image150.png"/><Relationship Id="rId155" Type="http://schemas.openxmlformats.org/officeDocument/2006/relationships/image" Target="media/image149.png"/><Relationship Id="rId154" Type="http://schemas.openxmlformats.org/officeDocument/2006/relationships/image" Target="media/image148.png"/><Relationship Id="rId153" Type="http://schemas.openxmlformats.org/officeDocument/2006/relationships/image" Target="media/image147.png"/><Relationship Id="rId152" Type="http://schemas.openxmlformats.org/officeDocument/2006/relationships/image" Target="media/image146.png"/><Relationship Id="rId151" Type="http://schemas.openxmlformats.org/officeDocument/2006/relationships/image" Target="media/image145.png"/><Relationship Id="rId150" Type="http://schemas.openxmlformats.org/officeDocument/2006/relationships/image" Target="media/image144.png"/><Relationship Id="rId15" Type="http://schemas.openxmlformats.org/officeDocument/2006/relationships/image" Target="media/image9.png"/><Relationship Id="rId149" Type="http://schemas.openxmlformats.org/officeDocument/2006/relationships/image" Target="media/image143.png"/><Relationship Id="rId148" Type="http://schemas.openxmlformats.org/officeDocument/2006/relationships/image" Target="media/image142.png"/><Relationship Id="rId147" Type="http://schemas.openxmlformats.org/officeDocument/2006/relationships/image" Target="media/image141.png"/><Relationship Id="rId146" Type="http://schemas.openxmlformats.org/officeDocument/2006/relationships/image" Target="media/image140.png"/><Relationship Id="rId145" Type="http://schemas.openxmlformats.org/officeDocument/2006/relationships/image" Target="media/image139.png"/><Relationship Id="rId144" Type="http://schemas.openxmlformats.org/officeDocument/2006/relationships/image" Target="media/image138.png"/><Relationship Id="rId143" Type="http://schemas.openxmlformats.org/officeDocument/2006/relationships/image" Target="media/image137.png"/><Relationship Id="rId142" Type="http://schemas.openxmlformats.org/officeDocument/2006/relationships/image" Target="media/image136.png"/><Relationship Id="rId141" Type="http://schemas.openxmlformats.org/officeDocument/2006/relationships/image" Target="media/image135.png"/><Relationship Id="rId140" Type="http://schemas.openxmlformats.org/officeDocument/2006/relationships/image" Target="media/image134.png"/><Relationship Id="rId14" Type="http://schemas.openxmlformats.org/officeDocument/2006/relationships/image" Target="media/image8.png"/><Relationship Id="rId139" Type="http://schemas.openxmlformats.org/officeDocument/2006/relationships/image" Target="media/image133.png"/><Relationship Id="rId138" Type="http://schemas.openxmlformats.org/officeDocument/2006/relationships/image" Target="media/image132.png"/><Relationship Id="rId137" Type="http://schemas.openxmlformats.org/officeDocument/2006/relationships/image" Target="media/image131.pn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pn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29" Type="http://schemas.openxmlformats.org/officeDocument/2006/relationships/image" Target="media/image123.pn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2497</Words>
  <Characters>2654</Characters>
  <Lines>0</Lines>
  <Paragraphs>0</Paragraphs>
  <TotalTime>2</TotalTime>
  <ScaleCrop>false</ScaleCrop>
  <LinksUpToDate>false</LinksUpToDate>
  <CharactersWithSpaces>2922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陈勇</dc:creator>
  <dc:description>generated by python-docx</dc:description>
  <cp:lastModifiedBy>陈勇</cp:lastModifiedBy>
  <dcterms:modified xsi:type="dcterms:W3CDTF">2026-10-14T02:57:34Z</dcterms:modified>
  <dc:subject>线性代数课程知识体系整理</dc:subject>
  <dc:title>线性代数（第一层次）知识体系与复习手册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1D1AED87069B4083A0F2829D7510F466_12</vt:lpwstr>
  </property>
</Properties>
</file>